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numPr>
          <w:ilvl w:val="1"/>
          <w:numId w:val="1"/>
        </w:numPr>
        <w:tabs>
          <w:tab w:val="left" w:pos="771"/>
          <w:tab w:val="left" w:pos="772"/>
        </w:tabs>
        <w:spacing w:before="1" w:after="0" w:line="240" w:lineRule="auto"/>
        <w:ind w:left="771" w:right="0" w:hanging="421"/>
        <w:jc w:val="left"/>
        <w:rPr>
          <w:b/>
          <w:bCs/>
          <w:sz w:val="21"/>
        </w:rPr>
      </w:pPr>
      <w:r>
        <w:rPr>
          <w:b/>
          <w:bCs/>
          <w:spacing w:val="-18"/>
          <w:sz w:val="21"/>
        </w:rPr>
        <w:t xml:space="preserve">安装 </w:t>
      </w:r>
      <w:r>
        <w:rPr>
          <w:rFonts w:ascii="Calibri" w:eastAsia="Calibri"/>
          <w:b/>
          <w:bCs/>
          <w:sz w:val="21"/>
        </w:rPr>
        <w:t>Ubuntu16.04</w:t>
      </w:r>
      <w:r>
        <w:rPr>
          <w:b/>
          <w:bCs/>
          <w:spacing w:val="-12"/>
          <w:sz w:val="21"/>
        </w:rPr>
        <w:t xml:space="preserve">，建议安装 </w:t>
      </w:r>
      <w:r>
        <w:rPr>
          <w:rFonts w:ascii="Calibri" w:eastAsia="Calibri"/>
          <w:b/>
          <w:bCs/>
          <w:sz w:val="21"/>
        </w:rPr>
        <w:t>Desktop</w:t>
      </w:r>
      <w:r>
        <w:rPr>
          <w:rFonts w:ascii="Calibri" w:eastAsia="Calibri"/>
          <w:b/>
          <w:bCs/>
          <w:spacing w:val="-1"/>
          <w:sz w:val="21"/>
        </w:rPr>
        <w:t xml:space="preserve"> </w:t>
      </w:r>
      <w:r>
        <w:rPr>
          <w:rFonts w:ascii="Calibri" w:eastAsia="Calibri"/>
          <w:b/>
          <w:bCs/>
          <w:sz w:val="21"/>
        </w:rPr>
        <w:t>64-bit</w:t>
      </w:r>
      <w:r>
        <w:rPr>
          <w:rFonts w:ascii="Calibri" w:eastAsia="Calibri"/>
          <w:b/>
          <w:bCs/>
          <w:spacing w:val="4"/>
          <w:sz w:val="21"/>
        </w:rPr>
        <w:t xml:space="preserve"> </w:t>
      </w:r>
      <w:r>
        <w:rPr>
          <w:b/>
          <w:bCs/>
          <w:spacing w:val="-2"/>
          <w:sz w:val="21"/>
        </w:rPr>
        <w:t>版本。</w:t>
      </w:r>
    </w:p>
    <w:p>
      <w:pPr>
        <w:pStyle w:val="8"/>
        <w:numPr>
          <w:ilvl w:val="0"/>
          <w:numId w:val="2"/>
        </w:numPr>
        <w:tabs>
          <w:tab w:val="left" w:pos="772"/>
        </w:tabs>
        <w:spacing w:before="120" w:after="0" w:line="240" w:lineRule="auto"/>
        <w:ind w:left="771" w:right="0" w:hanging="421"/>
        <w:jc w:val="left"/>
        <w:rPr>
          <w:sz w:val="21"/>
        </w:rPr>
      </w:pPr>
      <w:r>
        <w:rPr>
          <w:sz w:val="21"/>
        </w:rPr>
        <w:t>网址：</w:t>
      </w:r>
      <w:r>
        <w:fldChar w:fldCharType="begin"/>
      </w:r>
      <w:r>
        <w:instrText xml:space="preserve"> HYPERLINK "http://releases.ubuntu.com/16.04/" \h </w:instrText>
      </w:r>
      <w:r>
        <w:fldChar w:fldCharType="separate"/>
      </w:r>
      <w:r>
        <w:rPr>
          <w:rFonts w:ascii="Calibri" w:eastAsia="Calibri"/>
          <w:color w:val="0462C1"/>
          <w:sz w:val="21"/>
          <w:u w:val="single" w:color="0462C1"/>
        </w:rPr>
        <w:t>http://releases.ubuntu.com/16.04/</w:t>
      </w:r>
      <w:r>
        <w:rPr>
          <w:rFonts w:ascii="Calibri" w:eastAsia="Calibri"/>
          <w:color w:val="0462C1"/>
          <w:sz w:val="21"/>
          <w:u w:val="single" w:color="0462C1"/>
        </w:rPr>
        <w:fldChar w:fldCharType="end"/>
      </w:r>
      <w:r>
        <w:rPr>
          <w:rFonts w:ascii="Calibri" w:eastAsia="Calibri"/>
          <w:color w:val="0462C1"/>
          <w:spacing w:val="8"/>
          <w:sz w:val="21"/>
        </w:rPr>
        <w:t xml:space="preserve"> </w:t>
      </w:r>
      <w:r>
        <w:rPr>
          <w:sz w:val="21"/>
        </w:rPr>
        <w:t>；</w:t>
      </w:r>
    </w:p>
    <w:p>
      <w:pPr>
        <w:pStyle w:val="8"/>
        <w:numPr>
          <w:ilvl w:val="0"/>
          <w:numId w:val="2"/>
        </w:numPr>
        <w:tabs>
          <w:tab w:val="left" w:pos="772"/>
        </w:tabs>
        <w:spacing w:before="122" w:after="0" w:line="240" w:lineRule="auto"/>
        <w:ind w:left="771" w:right="0" w:hanging="421"/>
        <w:jc w:val="left"/>
        <w:rPr>
          <w:sz w:val="21"/>
        </w:rPr>
      </w:pPr>
      <w:r>
        <w:rPr>
          <w:spacing w:val="-1"/>
          <w:sz w:val="21"/>
        </w:rPr>
        <w:t>点击链接“</w:t>
      </w:r>
      <w:r>
        <w:rPr>
          <w:rFonts w:ascii="Calibri" w:hAnsi="Calibri" w:eastAsia="Calibri"/>
          <w:sz w:val="21"/>
        </w:rPr>
        <w:t>64-bit</w:t>
      </w:r>
      <w:r>
        <w:rPr>
          <w:rFonts w:ascii="Calibri" w:hAnsi="Calibri" w:eastAsia="Calibri"/>
          <w:spacing w:val="-2"/>
          <w:sz w:val="21"/>
        </w:rPr>
        <w:t xml:space="preserve"> </w:t>
      </w:r>
      <w:r>
        <w:rPr>
          <w:rFonts w:ascii="Calibri" w:hAnsi="Calibri" w:eastAsia="Calibri"/>
          <w:sz w:val="21"/>
        </w:rPr>
        <w:t>PC</w:t>
      </w:r>
      <w:r>
        <w:rPr>
          <w:rFonts w:ascii="Calibri" w:hAnsi="Calibri" w:eastAsia="Calibri"/>
          <w:spacing w:val="-2"/>
          <w:sz w:val="21"/>
        </w:rPr>
        <w:t xml:space="preserve"> </w:t>
      </w:r>
      <w:r>
        <w:rPr>
          <w:rFonts w:ascii="Calibri" w:hAnsi="Calibri" w:eastAsia="Calibri"/>
          <w:sz w:val="21"/>
        </w:rPr>
        <w:t>(AMD64) desktop image</w:t>
      </w:r>
      <w:r>
        <w:rPr>
          <w:spacing w:val="-3"/>
          <w:sz w:val="21"/>
        </w:rPr>
        <w:t>”下载安装镜像；</w:t>
      </w:r>
    </w:p>
    <w:p>
      <w:pPr>
        <w:pStyle w:val="8"/>
        <w:numPr>
          <w:ilvl w:val="0"/>
          <w:numId w:val="2"/>
        </w:numPr>
        <w:tabs>
          <w:tab w:val="left" w:pos="772"/>
        </w:tabs>
        <w:spacing w:before="120" w:after="0" w:line="240" w:lineRule="auto"/>
        <w:ind w:left="771" w:right="0" w:hanging="421"/>
        <w:jc w:val="left"/>
        <w:rPr>
          <w:sz w:val="21"/>
        </w:rPr>
      </w:pPr>
      <w:r>
        <w:rPr>
          <w:sz w:val="21"/>
        </w:rPr>
        <w:t>将</w:t>
      </w:r>
      <w:r>
        <w:rPr>
          <w:rFonts w:ascii="Calibri" w:eastAsia="Calibri"/>
          <w:sz w:val="21"/>
        </w:rPr>
        <w:t>.iso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12"/>
          <w:sz w:val="21"/>
        </w:rPr>
        <w:t xml:space="preserve">镜像文件用 </w:t>
      </w:r>
      <w:r>
        <w:rPr>
          <w:rFonts w:ascii="Calibri" w:eastAsia="Calibri"/>
          <w:sz w:val="21"/>
        </w:rPr>
        <w:t>Win32DiskImager</w:t>
      </w:r>
      <w:r>
        <w:rPr>
          <w:rFonts w:ascii="Calibri" w:eastAsia="Calibri"/>
          <w:spacing w:val="6"/>
          <w:sz w:val="21"/>
        </w:rPr>
        <w:t xml:space="preserve"> </w:t>
      </w:r>
      <w:r>
        <w:rPr>
          <w:spacing w:val="-13"/>
          <w:sz w:val="21"/>
        </w:rPr>
        <w:t xml:space="preserve">软件写入 </w:t>
      </w:r>
      <w:r>
        <w:rPr>
          <w:rFonts w:ascii="Calibri" w:eastAsia="Calibri"/>
          <w:sz w:val="21"/>
        </w:rPr>
        <w:t>2G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19"/>
          <w:sz w:val="21"/>
        </w:rPr>
        <w:t xml:space="preserve">以上 </w:t>
      </w:r>
      <w:r>
        <w:rPr>
          <w:rFonts w:ascii="Calibri" w:eastAsia="Calibri"/>
          <w:sz w:val="21"/>
        </w:rPr>
        <w:t>U</w:t>
      </w:r>
      <w:r>
        <w:rPr>
          <w:rFonts w:ascii="Calibri" w:eastAsia="Calibri"/>
          <w:spacing w:val="5"/>
          <w:sz w:val="21"/>
        </w:rPr>
        <w:t xml:space="preserve"> </w:t>
      </w:r>
      <w:r>
        <w:rPr>
          <w:spacing w:val="-18"/>
          <w:sz w:val="21"/>
        </w:rPr>
        <w:t xml:space="preserve">盘，做成 </w:t>
      </w:r>
      <w:r>
        <w:rPr>
          <w:rFonts w:ascii="Calibri" w:eastAsia="Calibri"/>
          <w:sz w:val="21"/>
        </w:rPr>
        <w:t>Ubuntu</w:t>
      </w:r>
      <w:r>
        <w:rPr>
          <w:rFonts w:ascii="Calibri" w:eastAsia="Calibri"/>
          <w:spacing w:val="5"/>
          <w:sz w:val="21"/>
        </w:rPr>
        <w:t xml:space="preserve"> </w:t>
      </w:r>
      <w:r>
        <w:rPr>
          <w:spacing w:val="-2"/>
          <w:sz w:val="21"/>
        </w:rPr>
        <w:t>安装启动盘</w:t>
      </w:r>
    </w:p>
    <w:p>
      <w:pPr>
        <w:pStyle w:val="3"/>
        <w:spacing w:before="122"/>
        <w:ind w:left="771"/>
      </w:pPr>
      <w:r>
        <w:rPr>
          <w:w w:val="100"/>
        </w:rPr>
        <w:t>（</w:t>
      </w:r>
      <w:r>
        <w:fldChar w:fldCharType="begin"/>
      </w:r>
      <w:r>
        <w:instrText xml:space="preserve"> HYPERLINK "https://sourceforge.net/projects/win32diskimager/" \h </w:instrText>
      </w:r>
      <w:r>
        <w:fldChar w:fldCharType="separate"/>
      </w:r>
      <w:r>
        <w:rPr>
          <w:rFonts w:ascii="Calibri" w:eastAsia="Calibri"/>
          <w:color w:val="0462C1"/>
          <w:spacing w:val="-4"/>
          <w:w w:val="100"/>
          <w:u w:val="single" w:color="0462C1"/>
        </w:rPr>
        <w:t>ht</w:t>
      </w:r>
      <w:r>
        <w:rPr>
          <w:rFonts w:ascii="Calibri" w:eastAsia="Calibri"/>
          <w:color w:val="0462C1"/>
          <w:spacing w:val="-2"/>
          <w:w w:val="100"/>
          <w:u w:val="single" w:color="0462C1"/>
        </w:rPr>
        <w:t>t</w:t>
      </w:r>
      <w:r>
        <w:rPr>
          <w:rFonts w:ascii="Calibri" w:eastAsia="Calibri"/>
          <w:color w:val="0462C1"/>
          <w:spacing w:val="-1"/>
          <w:w w:val="100"/>
          <w:u w:val="single" w:color="0462C1"/>
        </w:rPr>
        <w:t>p</w:t>
      </w:r>
      <w:r>
        <w:rPr>
          <w:rFonts w:ascii="Calibri" w:eastAsia="Calibri"/>
          <w:color w:val="0462C1"/>
          <w:spacing w:val="-2"/>
          <w:w w:val="100"/>
          <w:u w:val="single" w:color="0462C1"/>
        </w:rPr>
        <w:t>s</w:t>
      </w:r>
      <w:r>
        <w:rPr>
          <w:rFonts w:ascii="Calibri" w:eastAsia="Calibri"/>
          <w:color w:val="0462C1"/>
          <w:w w:val="100"/>
          <w:u w:val="single" w:color="0462C1"/>
        </w:rPr>
        <w:t>:</w:t>
      </w:r>
      <w:r>
        <w:rPr>
          <w:rFonts w:ascii="Calibri" w:eastAsia="Calibri"/>
          <w:color w:val="0462C1"/>
          <w:spacing w:val="-1"/>
          <w:w w:val="100"/>
          <w:u w:val="single" w:color="0462C1"/>
        </w:rPr>
        <w:t>/</w:t>
      </w:r>
      <w:r>
        <w:rPr>
          <w:rFonts w:ascii="Calibri" w:eastAsia="Calibri"/>
          <w:color w:val="0462C1"/>
          <w:spacing w:val="-5"/>
          <w:w w:val="100"/>
          <w:u w:val="single" w:color="0462C1"/>
        </w:rPr>
        <w:t>/</w:t>
      </w:r>
      <w:r>
        <w:rPr>
          <w:rFonts w:ascii="Calibri" w:eastAsia="Calibri"/>
          <w:color w:val="0462C1"/>
          <w:spacing w:val="-2"/>
          <w:w w:val="100"/>
          <w:u w:val="single" w:color="0462C1"/>
        </w:rPr>
        <w:t>s</w:t>
      </w:r>
      <w:r>
        <w:rPr>
          <w:rFonts w:ascii="Calibri" w:eastAsia="Calibri"/>
          <w:color w:val="0462C1"/>
          <w:spacing w:val="-1"/>
          <w:w w:val="100"/>
          <w:u w:val="single" w:color="0462C1"/>
        </w:rPr>
        <w:t>ou</w:t>
      </w:r>
      <w:r>
        <w:rPr>
          <w:rFonts w:ascii="Calibri" w:eastAsia="Calibri"/>
          <w:color w:val="0462C1"/>
          <w:spacing w:val="-3"/>
          <w:w w:val="100"/>
          <w:u w:val="single" w:color="0462C1"/>
        </w:rPr>
        <w:t>r</w:t>
      </w:r>
      <w:r>
        <w:rPr>
          <w:rFonts w:ascii="Calibri" w:eastAsia="Calibri"/>
          <w:color w:val="0462C1"/>
          <w:w w:val="100"/>
          <w:u w:val="single" w:color="0462C1"/>
        </w:rPr>
        <w:t>c</w:t>
      </w:r>
      <w:r>
        <w:rPr>
          <w:rFonts w:ascii="Calibri" w:eastAsia="Calibri"/>
          <w:color w:val="0462C1"/>
          <w:spacing w:val="-5"/>
          <w:w w:val="100"/>
          <w:u w:val="single" w:color="0462C1"/>
        </w:rPr>
        <w:t>ef</w:t>
      </w:r>
      <w:r>
        <w:rPr>
          <w:rFonts w:ascii="Calibri" w:eastAsia="Calibri"/>
          <w:color w:val="0462C1"/>
          <w:spacing w:val="-1"/>
          <w:w w:val="100"/>
          <w:u w:val="single" w:color="0462C1"/>
        </w:rPr>
        <w:t>o</w:t>
      </w:r>
      <w:r>
        <w:rPr>
          <w:rFonts w:ascii="Calibri" w:eastAsia="Calibri"/>
          <w:color w:val="0462C1"/>
          <w:spacing w:val="-2"/>
          <w:w w:val="100"/>
          <w:u w:val="single" w:color="0462C1"/>
        </w:rPr>
        <w:t>r</w:t>
      </w:r>
      <w:r>
        <w:rPr>
          <w:rFonts w:ascii="Calibri" w:eastAsia="Calibri"/>
          <w:color w:val="0462C1"/>
          <w:spacing w:val="-4"/>
          <w:w w:val="100"/>
          <w:u w:val="single" w:color="0462C1"/>
        </w:rPr>
        <w:t>g</w:t>
      </w:r>
      <w:r>
        <w:rPr>
          <w:rFonts w:ascii="Calibri" w:eastAsia="Calibri"/>
          <w:color w:val="0462C1"/>
          <w:w w:val="100"/>
          <w:u w:val="single" w:color="0462C1"/>
        </w:rPr>
        <w:t>e.</w:t>
      </w:r>
      <w:r>
        <w:rPr>
          <w:rFonts w:ascii="Calibri" w:eastAsia="Calibri"/>
          <w:color w:val="0462C1"/>
          <w:spacing w:val="-3"/>
          <w:w w:val="100"/>
          <w:u w:val="single" w:color="0462C1"/>
        </w:rPr>
        <w:t>n</w:t>
      </w:r>
      <w:r>
        <w:rPr>
          <w:rFonts w:ascii="Calibri" w:eastAsia="Calibri"/>
          <w:color w:val="0462C1"/>
          <w:w w:val="100"/>
          <w:u w:val="single" w:color="0462C1"/>
        </w:rPr>
        <w:t>e</w:t>
      </w:r>
      <w:r>
        <w:rPr>
          <w:rFonts w:ascii="Calibri" w:eastAsia="Calibri"/>
          <w:color w:val="0462C1"/>
          <w:spacing w:val="-1"/>
          <w:w w:val="100"/>
          <w:u w:val="single" w:color="0462C1"/>
        </w:rPr>
        <w:t>t/</w:t>
      </w:r>
      <w:r>
        <w:rPr>
          <w:rFonts w:ascii="Calibri" w:eastAsia="Calibri"/>
          <w:color w:val="0462C1"/>
          <w:spacing w:val="-3"/>
          <w:w w:val="100"/>
          <w:u w:val="single" w:color="0462C1"/>
        </w:rPr>
        <w:t>p</w:t>
      </w:r>
      <w:r>
        <w:rPr>
          <w:rFonts w:ascii="Calibri" w:eastAsia="Calibri"/>
          <w:color w:val="0462C1"/>
          <w:spacing w:val="-2"/>
          <w:w w:val="100"/>
          <w:u w:val="single" w:color="0462C1"/>
        </w:rPr>
        <w:t>r</w:t>
      </w:r>
      <w:r>
        <w:rPr>
          <w:rFonts w:ascii="Calibri" w:eastAsia="Calibri"/>
          <w:color w:val="0462C1"/>
          <w:spacing w:val="-1"/>
          <w:w w:val="100"/>
          <w:u w:val="single" w:color="0462C1"/>
        </w:rPr>
        <w:t>ojec</w:t>
      </w:r>
      <w:r>
        <w:rPr>
          <w:rFonts w:ascii="Calibri" w:eastAsia="Calibri"/>
          <w:color w:val="0462C1"/>
          <w:spacing w:val="-2"/>
          <w:w w:val="100"/>
          <w:u w:val="single" w:color="0462C1"/>
        </w:rPr>
        <w:t>ts</w:t>
      </w:r>
      <w:r>
        <w:rPr>
          <w:rFonts w:ascii="Calibri" w:eastAsia="Calibri"/>
          <w:color w:val="0462C1"/>
          <w:spacing w:val="-1"/>
          <w:w w:val="100"/>
          <w:u w:val="single" w:color="0462C1"/>
        </w:rPr>
        <w:t>/wi</w:t>
      </w:r>
      <w:r>
        <w:rPr>
          <w:rFonts w:ascii="Calibri" w:eastAsia="Calibri"/>
          <w:color w:val="0462C1"/>
          <w:spacing w:val="-4"/>
          <w:w w:val="100"/>
          <w:u w:val="single" w:color="0462C1"/>
        </w:rPr>
        <w:t>n</w:t>
      </w:r>
      <w:r>
        <w:rPr>
          <w:rFonts w:ascii="Calibri" w:eastAsia="Calibri"/>
          <w:color w:val="0462C1"/>
          <w:spacing w:val="-2"/>
          <w:w w:val="100"/>
          <w:u w:val="single" w:color="0462C1"/>
        </w:rPr>
        <w:t>3</w:t>
      </w:r>
      <w:r>
        <w:rPr>
          <w:rFonts w:ascii="Calibri" w:eastAsia="Calibri"/>
          <w:color w:val="0462C1"/>
          <w:w w:val="100"/>
          <w:u w:val="single" w:color="0462C1"/>
        </w:rPr>
        <w:t>2</w:t>
      </w:r>
      <w:r>
        <w:rPr>
          <w:rFonts w:ascii="Calibri" w:eastAsia="Calibri"/>
          <w:color w:val="0462C1"/>
          <w:spacing w:val="-1"/>
          <w:w w:val="100"/>
          <w:u w:val="single" w:color="0462C1"/>
        </w:rPr>
        <w:t>d</w:t>
      </w:r>
      <w:r>
        <w:rPr>
          <w:rFonts w:ascii="Calibri" w:eastAsia="Calibri"/>
          <w:color w:val="0462C1"/>
          <w:spacing w:val="-2"/>
          <w:w w:val="100"/>
          <w:u w:val="single" w:color="0462C1"/>
        </w:rPr>
        <w:t>is</w:t>
      </w:r>
      <w:r>
        <w:rPr>
          <w:rFonts w:ascii="Calibri" w:eastAsia="Calibri"/>
          <w:color w:val="0462C1"/>
          <w:w w:val="100"/>
          <w:u w:val="single" w:color="0462C1"/>
        </w:rPr>
        <w:t>k</w:t>
      </w:r>
      <w:r>
        <w:rPr>
          <w:rFonts w:ascii="Calibri" w:eastAsia="Calibri"/>
          <w:color w:val="0462C1"/>
          <w:spacing w:val="-1"/>
          <w:w w:val="100"/>
          <w:u w:val="single" w:color="0462C1"/>
        </w:rPr>
        <w:t>im</w:t>
      </w:r>
      <w:r>
        <w:rPr>
          <w:rFonts w:ascii="Calibri" w:eastAsia="Calibri"/>
          <w:color w:val="0462C1"/>
          <w:w w:val="100"/>
          <w:u w:val="single" w:color="0462C1"/>
        </w:rPr>
        <w:t>a</w:t>
      </w:r>
      <w:r>
        <w:rPr>
          <w:rFonts w:ascii="Calibri" w:eastAsia="Calibri"/>
          <w:color w:val="0462C1"/>
          <w:spacing w:val="-4"/>
          <w:w w:val="100"/>
          <w:u w:val="single" w:color="0462C1"/>
        </w:rPr>
        <w:t>g</w:t>
      </w:r>
      <w:r>
        <w:rPr>
          <w:rFonts w:ascii="Calibri" w:eastAsia="Calibri"/>
          <w:color w:val="0462C1"/>
          <w:w w:val="100"/>
          <w:u w:val="single" w:color="0462C1"/>
        </w:rPr>
        <w:t>er</w:t>
      </w:r>
      <w:r>
        <w:rPr>
          <w:rFonts w:ascii="Calibri" w:eastAsia="Calibri"/>
          <w:color w:val="0462C1"/>
          <w:spacing w:val="-1"/>
          <w:w w:val="100"/>
          <w:u w:val="single" w:color="0462C1"/>
        </w:rPr>
        <w:t>/</w:t>
      </w:r>
      <w:r>
        <w:rPr>
          <w:rFonts w:ascii="Calibri" w:eastAsia="Calibri"/>
          <w:color w:val="0462C1"/>
          <w:spacing w:val="-1"/>
          <w:w w:val="100"/>
          <w:u w:val="single" w:color="0462C1"/>
        </w:rPr>
        <w:fldChar w:fldCharType="end"/>
      </w:r>
      <w:r>
        <w:rPr>
          <w:spacing w:val="-108"/>
          <w:w w:val="100"/>
        </w:rPr>
        <w:t>）；</w:t>
      </w:r>
    </w:p>
    <w:p>
      <w:pPr>
        <w:pStyle w:val="8"/>
        <w:numPr>
          <w:ilvl w:val="0"/>
          <w:numId w:val="2"/>
        </w:numPr>
        <w:tabs>
          <w:tab w:val="left" w:pos="772"/>
        </w:tabs>
        <w:spacing w:before="120" w:after="0" w:line="240" w:lineRule="auto"/>
        <w:ind w:left="771" w:right="748" w:rightChars="340" w:hanging="421"/>
        <w:jc w:val="left"/>
        <w:rPr>
          <w:sz w:val="21"/>
        </w:rPr>
      </w:pPr>
      <w:r>
        <w:rPr>
          <w:spacing w:val="-27"/>
          <w:sz w:val="21"/>
        </w:rPr>
        <w:t xml:space="preserve">用 </w:t>
      </w:r>
      <w:r>
        <w:rPr>
          <w:rFonts w:ascii="Calibri" w:eastAsia="Calibri"/>
          <w:sz w:val="21"/>
        </w:rPr>
        <w:t>Ubuntu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7"/>
          <w:sz w:val="21"/>
        </w:rPr>
        <w:t xml:space="preserve">安装启动盘引导电脑启动，进入 </w:t>
      </w:r>
      <w:r>
        <w:rPr>
          <w:rFonts w:ascii="Calibri" w:eastAsia="Calibri"/>
          <w:sz w:val="21"/>
        </w:rPr>
        <w:t>Ubuntu</w:t>
      </w:r>
      <w:r>
        <w:rPr>
          <w:rFonts w:ascii="Calibri" w:eastAsia="Calibri"/>
          <w:spacing w:val="4"/>
          <w:sz w:val="21"/>
        </w:rPr>
        <w:t xml:space="preserve"> </w:t>
      </w:r>
      <w:r>
        <w:rPr>
          <w:spacing w:val="-3"/>
          <w:sz w:val="21"/>
        </w:rPr>
        <w:t>系统的安装流程。</w:t>
      </w:r>
    </w:p>
    <w:p>
      <w:pPr>
        <w:pStyle w:val="8"/>
        <w:numPr>
          <w:ilvl w:val="0"/>
          <w:numId w:val="2"/>
        </w:numPr>
        <w:tabs>
          <w:tab w:val="left" w:pos="772"/>
        </w:tabs>
        <w:spacing w:before="122" w:after="0" w:line="240" w:lineRule="auto"/>
        <w:ind w:left="771" w:right="0" w:hanging="421"/>
        <w:jc w:val="left"/>
        <w:rPr>
          <w:spacing w:val="-1"/>
          <w:sz w:val="21"/>
        </w:rPr>
      </w:pPr>
      <w:r>
        <w:rPr>
          <w:spacing w:val="-1"/>
          <w:sz w:val="21"/>
        </w:rPr>
        <w:t>按流程提示完成 Ubuntu 系统的安装。</w:t>
      </w:r>
    </w:p>
    <w:p>
      <w:pPr>
        <w:pStyle w:val="8"/>
        <w:numPr>
          <w:ilvl w:val="0"/>
          <w:numId w:val="2"/>
        </w:numPr>
        <w:tabs>
          <w:tab w:val="left" w:pos="772"/>
        </w:tabs>
        <w:spacing w:before="122" w:after="0" w:line="240" w:lineRule="auto"/>
        <w:ind w:left="771" w:right="0" w:hanging="421"/>
        <w:jc w:val="left"/>
        <w:rPr>
          <w:rFonts w:hint="eastAsia"/>
          <w:spacing w:val="-1"/>
          <w:sz w:val="21"/>
        </w:rPr>
      </w:pPr>
      <w:r>
        <w:rPr>
          <w:rFonts w:hint="eastAsia"/>
          <w:spacing w:val="-1"/>
          <w:sz w:val="21"/>
        </w:rPr>
        <w:t>ubuntu 16.04安装后分辨率只有一个选项 1024x768，使用xrandr命令出现错误：xrandr: Failed to get size of gamma for output default，使用cvt命令也无法设置，修改xorg.conf也没用。</w:t>
      </w:r>
    </w:p>
    <w:p>
      <w:pPr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解决办法：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打开：/etc/default/grub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搜索：#GRUB_GFXMODE=640x480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编辑：640x480改成你想要的分辨率，并取消前面的#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例如：GRUB_GFXMODE=1920x1080 </w:t>
      </w:r>
    </w:p>
    <w:p>
      <w:pPr>
        <w:ind w:left="420" w:leftChars="0" w:firstLine="420" w:firstLineChars="0"/>
        <w:rPr>
          <w:rFonts w:hint="eastAsia"/>
        </w:rPr>
      </w:pPr>
      <w:r>
        <w:rPr>
          <w:rFonts w:hint="eastAsia"/>
        </w:rPr>
        <w:t>更新：sudo update-grub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eastAsia"/>
        </w:rPr>
        <w:t>重启：</w:t>
      </w:r>
      <w:r>
        <w:rPr>
          <w:rFonts w:hint="default"/>
          <w:lang w:val="en-US"/>
        </w:rPr>
        <w:t>sudo reboot</w:t>
      </w:r>
    </w:p>
    <w:p>
      <w:pPr>
        <w:pStyle w:val="8"/>
        <w:numPr>
          <w:numId w:val="0"/>
        </w:numPr>
        <w:tabs>
          <w:tab w:val="left" w:pos="772"/>
        </w:tabs>
        <w:spacing w:before="122" w:after="0" w:line="240" w:lineRule="auto"/>
        <w:ind w:left="350" w:leftChars="0" w:right="0" w:rightChars="0"/>
        <w:jc w:val="left"/>
        <w:rPr>
          <w:sz w:val="21"/>
        </w:rPr>
      </w:pPr>
    </w:p>
    <w:p>
      <w:pPr>
        <w:pStyle w:val="8"/>
        <w:numPr>
          <w:ilvl w:val="1"/>
          <w:numId w:val="1"/>
        </w:numPr>
        <w:tabs>
          <w:tab w:val="left" w:pos="771"/>
          <w:tab w:val="left" w:pos="772"/>
        </w:tabs>
        <w:spacing w:before="120" w:after="0" w:line="240" w:lineRule="auto"/>
        <w:ind w:left="771" w:right="0" w:hanging="421"/>
        <w:jc w:val="left"/>
        <w:rPr>
          <w:b/>
          <w:bCs/>
          <w:sz w:val="21"/>
        </w:rPr>
      </w:pPr>
      <w:r>
        <w:rPr>
          <w:b/>
          <w:bCs/>
          <w:spacing w:val="-18"/>
          <w:sz w:val="21"/>
        </w:rPr>
        <w:t xml:space="preserve">安装 </w:t>
      </w:r>
      <w:r>
        <w:rPr>
          <w:rFonts w:ascii="Calibri" w:eastAsia="Calibri"/>
          <w:b/>
          <w:bCs/>
          <w:sz w:val="21"/>
        </w:rPr>
        <w:t>ROS</w:t>
      </w:r>
      <w:r>
        <w:rPr>
          <w:b/>
          <w:bCs/>
          <w:sz w:val="21"/>
        </w:rPr>
        <w:t>（</w:t>
      </w:r>
      <w:r>
        <w:rPr>
          <w:rFonts w:ascii="Calibri" w:eastAsia="Calibri"/>
          <w:b/>
          <w:bCs/>
          <w:sz w:val="21"/>
        </w:rPr>
        <w:t>kinetic</w:t>
      </w:r>
      <w:r>
        <w:rPr>
          <w:b/>
          <w:bCs/>
          <w:sz w:val="21"/>
        </w:rPr>
        <w:t>）</w:t>
      </w:r>
    </w:p>
    <w:p>
      <w:pPr>
        <w:pStyle w:val="8"/>
        <w:numPr>
          <w:ilvl w:val="0"/>
          <w:numId w:val="3"/>
        </w:numPr>
        <w:tabs>
          <w:tab w:val="left" w:pos="772"/>
        </w:tabs>
        <w:spacing w:before="122" w:after="0" w:line="240" w:lineRule="auto"/>
        <w:ind w:left="771" w:right="0" w:hanging="421"/>
        <w:jc w:val="left"/>
        <w:rPr>
          <w:sz w:val="21"/>
        </w:rPr>
      </w:pPr>
      <w:r>
        <w:rPr>
          <w:spacing w:val="-3"/>
          <w:sz w:val="21"/>
        </w:rPr>
        <w:t>确认主控电脑可以访问互联网；</w:t>
      </w:r>
    </w:p>
    <w:p>
      <w:pPr>
        <w:pStyle w:val="8"/>
        <w:numPr>
          <w:ilvl w:val="0"/>
          <w:numId w:val="3"/>
        </w:numPr>
        <w:tabs>
          <w:tab w:val="left" w:pos="772"/>
        </w:tabs>
        <w:spacing w:before="120" w:after="0" w:line="240" w:lineRule="auto"/>
        <w:ind w:left="771" w:right="0" w:hanging="421"/>
        <w:jc w:val="left"/>
        <w:rPr>
          <w:sz w:val="21"/>
        </w:rPr>
      </w:pPr>
      <w:r>
        <w:rPr>
          <w:w w:val="100"/>
          <w:sz w:val="21"/>
        </w:rPr>
        <w:t>在</w:t>
      </w:r>
      <w:r>
        <w:rPr>
          <w:spacing w:val="-53"/>
          <w:sz w:val="21"/>
        </w:rPr>
        <w:t xml:space="preserve"> </w:t>
      </w:r>
      <w:r>
        <w:rPr>
          <w:rFonts w:ascii="Calibri" w:hAnsi="Calibri" w:eastAsia="Calibri"/>
          <w:spacing w:val="-2"/>
          <w:w w:val="100"/>
          <w:sz w:val="21"/>
        </w:rPr>
        <w:t>U</w:t>
      </w:r>
      <w:r>
        <w:rPr>
          <w:rFonts w:ascii="Calibri" w:hAnsi="Calibri" w:eastAsia="Calibri"/>
          <w:spacing w:val="-1"/>
          <w:w w:val="100"/>
          <w:sz w:val="21"/>
        </w:rPr>
        <w:t>b</w:t>
      </w:r>
      <w:r>
        <w:rPr>
          <w:rFonts w:ascii="Calibri" w:hAnsi="Calibri" w:eastAsia="Calibri"/>
          <w:spacing w:val="-2"/>
          <w:w w:val="100"/>
          <w:sz w:val="21"/>
        </w:rPr>
        <w:t>u</w:t>
      </w:r>
      <w:r>
        <w:rPr>
          <w:rFonts w:ascii="Calibri" w:hAnsi="Calibri" w:eastAsia="Calibri"/>
          <w:spacing w:val="-4"/>
          <w:w w:val="100"/>
          <w:sz w:val="21"/>
        </w:rPr>
        <w:t>n</w:t>
      </w:r>
      <w:r>
        <w:rPr>
          <w:rFonts w:ascii="Calibri" w:hAnsi="Calibri" w:eastAsia="Calibri"/>
          <w:spacing w:val="-2"/>
          <w:w w:val="100"/>
          <w:sz w:val="21"/>
        </w:rPr>
        <w:t>t</w:t>
      </w:r>
      <w:r>
        <w:rPr>
          <w:rFonts w:ascii="Calibri" w:hAnsi="Calibri" w:eastAsia="Calibri"/>
          <w:w w:val="100"/>
          <w:sz w:val="21"/>
        </w:rPr>
        <w:t>u</w:t>
      </w:r>
      <w:r>
        <w:rPr>
          <w:rFonts w:ascii="Calibri" w:hAnsi="Calibri" w:eastAsia="Calibri"/>
          <w:spacing w:val="4"/>
          <w:sz w:val="21"/>
        </w:rPr>
        <w:t xml:space="preserve"> </w:t>
      </w:r>
      <w:r>
        <w:rPr>
          <w:spacing w:val="-12"/>
          <w:w w:val="100"/>
          <w:sz w:val="21"/>
        </w:rPr>
        <w:t>系统里启动“终端程序”；</w:t>
      </w:r>
    </w:p>
    <w:p>
      <w:pPr>
        <w:pStyle w:val="8"/>
        <w:numPr>
          <w:ilvl w:val="0"/>
          <w:numId w:val="3"/>
        </w:numPr>
        <w:tabs>
          <w:tab w:val="left" w:pos="772"/>
        </w:tabs>
        <w:spacing w:before="122" w:after="0" w:line="240" w:lineRule="auto"/>
        <w:ind w:left="771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设置 </w:t>
      </w:r>
      <w:r>
        <w:rPr>
          <w:rFonts w:ascii="Calibri" w:hAnsi="Calibri" w:eastAsia="Calibri"/>
          <w:sz w:val="21"/>
        </w:rPr>
        <w:t>ROS</w:t>
      </w:r>
      <w:r>
        <w:rPr>
          <w:rFonts w:ascii="Calibri" w:hAnsi="Calibri" w:eastAsia="Calibri"/>
          <w:spacing w:val="3"/>
          <w:sz w:val="21"/>
        </w:rPr>
        <w:t xml:space="preserve"> </w:t>
      </w:r>
      <w:r>
        <w:rPr>
          <w:spacing w:val="-3"/>
          <w:sz w:val="21"/>
        </w:rPr>
        <w:t>安装源，在“终端程序”里输入指令：</w:t>
      </w:r>
    </w:p>
    <w:p>
      <w:pPr>
        <w:pStyle w:val="3"/>
        <w:spacing w:before="4"/>
        <w:rPr>
          <w:sz w:val="5"/>
        </w:rPr>
      </w:pPr>
    </w:p>
    <w:p>
      <w:pPr>
        <w:pStyle w:val="3"/>
        <w:spacing w:line="20" w:lineRule="exact"/>
        <w:ind w:left="103"/>
        <w:rPr>
          <w:sz w:val="2"/>
        </w:rPr>
      </w:pPr>
    </w:p>
    <w:p>
      <w:pPr>
        <w:pStyle w:val="3"/>
        <w:ind w:left="7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300" distR="114300">
                <wp:extent cx="4734560" cy="501650"/>
                <wp:effectExtent l="4445" t="4445" r="23495" b="8255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4560" cy="50165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360" w:lineRule="auto"/>
                              <w:rPr>
                                <w:rFonts w:hint="eastAsia" w:ascii="Calibri"/>
                              </w:rPr>
                            </w:pPr>
                            <w:r>
                              <w:rPr>
                                <w:rFonts w:hint="eastAsia" w:ascii="Calibri"/>
                              </w:rPr>
                              <w:t>sudo sh -c 'echo "deb http://packages.ros.org/ros/ubuntu $(lsb_release -sc) main" &gt; /etc/apt/sources.list.d/ros-latest.list'</w:t>
                            </w:r>
                          </w:p>
                          <w:p>
                            <w:pPr>
                              <w:spacing w:line="360" w:lineRule="auto"/>
                              <w:rPr>
                                <w:rFonts w:ascii="Calibri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.5pt;width:372.8pt;" filled="f" stroked="t" coordsize="21600,21600" o:gfxdata="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bL6Q9MAAAAEAQAADwAAAAAAAAAB&#10;ACAAAAAiAAAAZHJzL2Rvd25yZXYueG1sUEsBAhQAFAAAAAgAh07iQCpe/c4VAgAAMQQAAA4AAAAA&#10;AAAAAQAgAAAAIgEAAGRycy9lMm9Eb2MueG1sUEsFBgAAAAAGAAYAWQEAAKkFAAAAAA==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360" w:lineRule="auto"/>
                        <w:rPr>
                          <w:rFonts w:hint="eastAsia" w:ascii="Calibri"/>
                        </w:rPr>
                      </w:pPr>
                      <w:r>
                        <w:rPr>
                          <w:rFonts w:hint="eastAsia" w:ascii="Calibri"/>
                        </w:rPr>
                        <w:t>sudo sh -c 'echo "deb http://packages.ros.org/ros/ubuntu $(lsb_release -sc) main" &gt; /etc/apt/sources.list.d/ros-latest.list'</w:t>
                      </w:r>
                    </w:p>
                    <w:p>
                      <w:pPr>
                        <w:spacing w:line="360" w:lineRule="auto"/>
                        <w:rPr>
                          <w:rFonts w:ascii="Calibri"/>
                        </w:rPr>
                      </w:pP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8"/>
        <w:numPr>
          <w:ilvl w:val="0"/>
          <w:numId w:val="3"/>
        </w:numPr>
        <w:tabs>
          <w:tab w:val="left" w:pos="772"/>
        </w:tabs>
        <w:spacing w:before="44" w:after="0" w:line="240" w:lineRule="auto"/>
        <w:ind w:left="771" w:right="0" w:hanging="421"/>
        <w:jc w:val="left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1546860</wp:posOffset>
                </wp:positionH>
                <wp:positionV relativeFrom="paragraph">
                  <wp:posOffset>240030</wp:posOffset>
                </wp:positionV>
                <wp:extent cx="4734560" cy="501650"/>
                <wp:effectExtent l="4445" t="4445" r="23495" b="8255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4560" cy="50165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360" w:lineRule="auto"/>
                              <w:rPr>
                                <w:rFonts w:hint="eastAsia" w:ascii="Calibri"/>
                              </w:rPr>
                            </w:pPr>
                            <w:r>
                              <w:rPr>
                                <w:rFonts w:hint="eastAsia" w:ascii="Calibri"/>
                              </w:rPr>
                              <w:t>sudo apt-key adv --keyserver 'hkp://keyserver.ubuntu.com:80' --recv-key C1CF6E31E6BADE8868B172B4F42ED6FBAB17C654</w:t>
                            </w:r>
                          </w:p>
                          <w:p>
                            <w:pPr>
                              <w:spacing w:line="360" w:lineRule="auto"/>
                              <w:rPr>
                                <w:rFonts w:ascii="Calibri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8pt;margin-top:18.9pt;height:39.5pt;width:372.8pt;mso-position-horizontal-relative:page;mso-wrap-distance-bottom:0pt;mso-wrap-distance-top:0pt;z-index:-251650048;mso-width-relative:page;mso-height-relative:page;" filled="f" stroked="t" coordsize="21600,21600" o:gfxdata="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UL1Nk2AAAAAoBAAAPAAAA&#10;AAAAAAEAIAAAACIAAABkcnMvZG93bnJldi54bWxQSwECFAAUAAAACACHTuJAEJTepxUCAAAxBAAA&#10;DgAAAAAAAAABACAAAAAnAQAAZHJzL2Uyb0RvYy54bWxQSwUGAAAAAAYABgBZAQAArgUAAAAA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360" w:lineRule="auto"/>
                        <w:rPr>
                          <w:rFonts w:hint="eastAsia" w:ascii="Calibri"/>
                        </w:rPr>
                      </w:pPr>
                      <w:r>
                        <w:rPr>
                          <w:rFonts w:hint="eastAsia" w:ascii="Calibri"/>
                        </w:rPr>
                        <w:t>sudo apt-key adv --keyserver 'hkp://keyserver.ubuntu.com:80' --recv-key C1CF6E31E6BADE8868B172B4F42ED6FBAB17C654</w:t>
                      </w:r>
                    </w:p>
                    <w:p>
                      <w:pPr>
                        <w:spacing w:line="360" w:lineRule="auto"/>
                        <w:rPr>
                          <w:rFonts w:ascii="Calibri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pacing w:val="-18"/>
          <w:sz w:val="21"/>
        </w:rPr>
        <w:t xml:space="preserve">设置 </w:t>
      </w:r>
      <w:r>
        <w:rPr>
          <w:rFonts w:ascii="Calibri" w:hAnsi="Calibri" w:eastAsia="Calibri"/>
          <w:sz w:val="21"/>
        </w:rPr>
        <w:t>ROS</w:t>
      </w:r>
      <w:r>
        <w:rPr>
          <w:rFonts w:ascii="Calibri" w:hAnsi="Calibri" w:eastAsia="Calibri"/>
          <w:spacing w:val="3"/>
          <w:sz w:val="21"/>
        </w:rPr>
        <w:t xml:space="preserve"> </w:t>
      </w:r>
      <w:r>
        <w:rPr>
          <w:spacing w:val="-19"/>
          <w:sz w:val="21"/>
        </w:rPr>
        <w:t xml:space="preserve">安装 </w:t>
      </w:r>
      <w:r>
        <w:rPr>
          <w:rFonts w:ascii="Calibri" w:hAnsi="Calibri" w:eastAsia="Calibri"/>
          <w:spacing w:val="-3"/>
          <w:sz w:val="21"/>
        </w:rPr>
        <w:t>Key</w:t>
      </w:r>
      <w:r>
        <w:rPr>
          <w:spacing w:val="-3"/>
          <w:sz w:val="21"/>
        </w:rPr>
        <w:t>，在“终端程序”里输入指令：</w:t>
      </w:r>
    </w:p>
    <w:p>
      <w:pPr>
        <w:pStyle w:val="3"/>
        <w:spacing w:before="32" w:line="348" w:lineRule="auto"/>
        <w:ind w:left="771" w:right="1751"/>
      </w:pPr>
      <w:r>
        <w:rPr>
          <w:spacing w:val="-8"/>
        </w:rPr>
        <w:t xml:space="preserve">需要注意的是这个 </w:t>
      </w:r>
      <w:r>
        <w:rPr>
          <w:rFonts w:ascii="Calibri" w:eastAsia="Calibri"/>
          <w:spacing w:val="-4"/>
        </w:rPr>
        <w:t xml:space="preserve">Key </w:t>
      </w:r>
      <w:r>
        <w:rPr>
          <w:spacing w:val="-16"/>
        </w:rPr>
        <w:t xml:space="preserve">是由 </w:t>
      </w:r>
      <w:r>
        <w:rPr>
          <w:rFonts w:ascii="Calibri" w:eastAsia="Calibri"/>
        </w:rPr>
        <w:t xml:space="preserve">ROS </w:t>
      </w:r>
      <w:r>
        <w:rPr>
          <w:spacing w:val="-13"/>
        </w:rPr>
        <w:t>官网提供的，有可能会更新。如果出现安装问题，请</w:t>
      </w:r>
      <w:r>
        <w:rPr>
          <w:spacing w:val="-12"/>
        </w:rPr>
        <w:t xml:space="preserve">前往如下网址的 </w:t>
      </w:r>
      <w:r>
        <w:rPr>
          <w:rFonts w:ascii="Calibri" w:eastAsia="Calibri"/>
        </w:rPr>
        <w:t xml:space="preserve">1.3 </w:t>
      </w:r>
      <w:r>
        <w:rPr>
          <w:spacing w:val="8"/>
        </w:rPr>
        <w:t>获取最新的</w:t>
      </w:r>
      <w:r>
        <w:rPr>
          <w:rFonts w:ascii="Calibri" w:eastAsia="Calibri"/>
          <w:spacing w:val="-4"/>
        </w:rPr>
        <w:t>Key</w:t>
      </w:r>
      <w:r>
        <w:t>。</w:t>
      </w:r>
    </w:p>
    <w:p>
      <w:pPr>
        <w:pStyle w:val="3"/>
        <w:spacing w:before="5"/>
        <w:ind w:left="771"/>
        <w:rPr>
          <w:rFonts w:ascii="Calibri"/>
        </w:rPr>
      </w:pPr>
      <w:r>
        <w:fldChar w:fldCharType="begin"/>
      </w:r>
      <w:r>
        <w:instrText xml:space="preserve"> HYPERLINK "http://wiki.ros.org/kinetic/Installation/Ubuntu" \h </w:instrText>
      </w:r>
      <w:r>
        <w:fldChar w:fldCharType="separate"/>
      </w:r>
      <w:r>
        <w:rPr>
          <w:rFonts w:ascii="Calibri"/>
          <w:color w:val="0462C1"/>
          <w:u w:val="single" w:color="0462C1"/>
        </w:rPr>
        <w:t>http://wiki.ros.org/kinetic/Installation/Ubuntu</w:t>
      </w:r>
      <w:r>
        <w:rPr>
          <w:rFonts w:ascii="Calibri"/>
          <w:color w:val="0462C1"/>
          <w:u w:val="single" w:color="0462C1"/>
        </w:rPr>
        <w:fldChar w:fldCharType="end"/>
      </w:r>
    </w:p>
    <w:p>
      <w:pPr>
        <w:pStyle w:val="8"/>
        <w:numPr>
          <w:ilvl w:val="0"/>
          <w:numId w:val="3"/>
        </w:numPr>
        <w:tabs>
          <w:tab w:val="left" w:pos="772"/>
        </w:tabs>
        <w:spacing w:before="129" w:after="0" w:line="240" w:lineRule="auto"/>
        <w:ind w:left="771" w:right="0" w:hanging="421"/>
        <w:jc w:val="left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1546860</wp:posOffset>
                </wp:positionH>
                <wp:positionV relativeFrom="paragraph">
                  <wp:posOffset>292735</wp:posOffset>
                </wp:positionV>
                <wp:extent cx="4734560" cy="255270"/>
                <wp:effectExtent l="4445" t="5080" r="23495" b="6350"/>
                <wp:wrapTopAndBottom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4560" cy="25527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3"/>
                              <w:spacing w:before="67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sudo apt-get update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8pt;margin-top:23.05pt;height:20.1pt;width:372.8pt;mso-position-horizontal-relative:page;mso-wrap-distance-bottom:0pt;mso-wrap-distance-top:0pt;z-index:-251649024;mso-width-relative:page;mso-height-relative:page;" filled="f" stroked="t" coordsize="21600,21600" o:gfxdata="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i+H90dcAAAAJAQAADwAAAAAA&#10;AAABACAAAAAiAAAAZHJzL2Rvd25yZXYueG1sUEsBAhQAFAAAAAgAh07iQL/D2QsUAgAAMQQAAA4A&#10;AAAAAAAAAQAgAAAAJgEAAGRycy9lMm9Eb2MueG1sUEsFBgAAAAAGAAYAWQEAAKwFAAAAAA==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"/>
                        <w:spacing w:before="67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sudo apt-get update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pacing w:val="-3"/>
          <w:sz w:val="21"/>
        </w:rPr>
        <w:t>更新安装源信息，在“终端程序”里输入指令：</w:t>
      </w:r>
    </w:p>
    <w:p>
      <w:pPr>
        <w:pStyle w:val="8"/>
        <w:numPr>
          <w:ilvl w:val="0"/>
          <w:numId w:val="3"/>
        </w:numPr>
        <w:tabs>
          <w:tab w:val="left" w:pos="772"/>
        </w:tabs>
        <w:spacing w:before="32" w:after="58" w:line="240" w:lineRule="auto"/>
        <w:ind w:left="771" w:right="0" w:hanging="421"/>
        <w:jc w:val="left"/>
        <w:rPr>
          <w:sz w:val="21"/>
        </w:rPr>
      </w:pPr>
      <w:r>
        <w:rPr>
          <w:spacing w:val="-18"/>
          <w:sz w:val="21"/>
        </w:rPr>
        <w:t xml:space="preserve">安装 </w:t>
      </w:r>
      <w:r>
        <w:rPr>
          <w:rFonts w:ascii="Calibri" w:hAnsi="Calibri" w:eastAsia="Calibri"/>
          <w:sz w:val="21"/>
        </w:rPr>
        <w:t>ROS</w:t>
      </w:r>
      <w:r>
        <w:rPr>
          <w:spacing w:val="-3"/>
          <w:sz w:val="21"/>
        </w:rPr>
        <w:t>，在“终端程序”里输入指令：</w:t>
      </w:r>
    </w:p>
    <w:p>
      <w:pPr>
        <w:pStyle w:val="3"/>
        <w:ind w:left="7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300" distR="114300">
                <wp:extent cx="4734560" cy="254635"/>
                <wp:effectExtent l="4445" t="4445" r="23495" b="7620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4560" cy="254635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3"/>
                              <w:spacing w:before="69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sudo apt-get install ros-kinetic-desktop-full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20.05pt;width:372.8pt;" filled="f" stroked="t" coordsize="21600,21600" o:gfxdata="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OpduhfTAAAABAEAAA8AAAAAAAAAAQAg&#10;AAAAIgAAAGRycy9kb3ducmV2LnhtbFBLAQIUABQAAAAIAIdO4kBIfE73EwIAADMEAAAOAAAAAAAA&#10;AAEAIAAAACIBAABkcnMvZTJvRG9jLnhtbFBLBQYAAAAABgAGAFkBAACnBQAAAAA=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"/>
                        <w:spacing w:before="69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sudo apt-get install ros-kinetic-desktop-full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8"/>
        <w:numPr>
          <w:ilvl w:val="0"/>
          <w:numId w:val="3"/>
        </w:numPr>
        <w:tabs>
          <w:tab w:val="left" w:pos="772"/>
        </w:tabs>
        <w:spacing w:before="26" w:after="0" w:line="240" w:lineRule="auto"/>
        <w:ind w:left="771" w:right="0" w:hanging="421"/>
        <w:jc w:val="left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1546860</wp:posOffset>
                </wp:positionH>
                <wp:positionV relativeFrom="paragraph">
                  <wp:posOffset>228600</wp:posOffset>
                </wp:positionV>
                <wp:extent cx="4734560" cy="501650"/>
                <wp:effectExtent l="4445" t="4445" r="23495" b="8255"/>
                <wp:wrapTopAndBottom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4560" cy="50165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3"/>
                              <w:spacing w:before="66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sudo rosdep init</w:t>
                            </w:r>
                          </w:p>
                          <w:p>
                            <w:pPr>
                              <w:pStyle w:val="3"/>
                              <w:spacing w:before="133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rosdep update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8pt;margin-top:18pt;height:39.5pt;width:372.8pt;mso-position-horizontal-relative:page;mso-wrap-distance-bottom:0pt;mso-wrap-distance-top:0pt;z-index:-251646976;mso-width-relative:page;mso-height-relative:page;" filled="f" stroked="t" coordsize="21600,21600" o:gfxdata="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IcvdZPXAAAACgEAAA8AAAAA&#10;AAAAAQAgAAAAIgAAAGRycy9kb3ducmV2LnhtbFBLAQIUABQAAAAIAIdO4kA50BA2FQIAADEEAAAO&#10;AAAAAAAAAAEAIAAAACYBAABkcnMvZTJvRG9jLnhtbFBLBQYAAAAABgAGAFkBAACtBQAAAAA=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"/>
                        <w:spacing w:before="66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sudo rosdep init</w:t>
                      </w:r>
                    </w:p>
                    <w:p>
                      <w:pPr>
                        <w:pStyle w:val="3"/>
                        <w:spacing w:before="133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rosdep update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pacing w:val="15"/>
          <w:sz w:val="21"/>
        </w:rPr>
        <w:t>初始化</w:t>
      </w:r>
      <w:r>
        <w:rPr>
          <w:rFonts w:ascii="Calibri" w:hAnsi="Calibri" w:eastAsia="Calibri"/>
          <w:sz w:val="21"/>
        </w:rPr>
        <w:t>rosdep</w:t>
      </w:r>
      <w:r>
        <w:rPr>
          <w:spacing w:val="-3"/>
          <w:sz w:val="21"/>
        </w:rPr>
        <w:t>，在“终端程序”里输入指令：</w:t>
      </w:r>
    </w:p>
    <w:p>
      <w:pPr>
        <w:pStyle w:val="8"/>
        <w:numPr>
          <w:ilvl w:val="0"/>
          <w:numId w:val="3"/>
        </w:numPr>
        <w:tabs>
          <w:tab w:val="left" w:pos="772"/>
        </w:tabs>
        <w:spacing w:before="32" w:after="61" w:line="240" w:lineRule="auto"/>
        <w:ind w:left="771" w:right="0" w:hanging="421"/>
        <w:jc w:val="left"/>
        <w:rPr>
          <w:sz w:val="21"/>
        </w:rPr>
      </w:pPr>
      <w:r>
        <w:rPr>
          <w:spacing w:val="-15"/>
          <w:sz w:val="21"/>
        </w:rPr>
        <w:t xml:space="preserve">进行 </w:t>
      </w:r>
      <w:r>
        <w:rPr>
          <w:rFonts w:ascii="Calibri" w:hAnsi="Calibri" w:eastAsia="Calibri"/>
          <w:sz w:val="21"/>
        </w:rPr>
        <w:t>ROS</w:t>
      </w:r>
      <w:r>
        <w:rPr>
          <w:rFonts w:ascii="Calibri" w:hAnsi="Calibri" w:eastAsia="Calibri"/>
          <w:spacing w:val="15"/>
          <w:sz w:val="21"/>
        </w:rPr>
        <w:t xml:space="preserve"> </w:t>
      </w:r>
      <w:r>
        <w:rPr>
          <w:spacing w:val="-3"/>
          <w:sz w:val="21"/>
        </w:rPr>
        <w:t>软件包地址设置，在“终端程序”里输入指令：</w:t>
      </w:r>
    </w:p>
    <w:p>
      <w:pPr>
        <w:pStyle w:val="3"/>
        <w:ind w:left="7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300" distR="114300">
                <wp:extent cx="4734560" cy="501650"/>
                <wp:effectExtent l="4445" t="4445" r="23495" b="8255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4560" cy="50165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3"/>
                              <w:spacing w:before="66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echo "source /opt/ros/kinetic/setup.bash" &gt;&gt; ~/.bashrc</w:t>
                            </w:r>
                          </w:p>
                          <w:p>
                            <w:pPr>
                              <w:pStyle w:val="3"/>
                              <w:spacing w:before="133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source ~/.bashrc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.5pt;width:372.8pt;" filled="f" stroked="t" coordsize="21600,21600" o:gfxdata="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lsvpD0wAAAAQBAAAPAAAAAAAAAAEA&#10;IAAAACIAAABkcnMvZG93bnJldi54bWxQSwECFAAUAAAACACHTuJA4RF68BQCAAAxBAAADgAAAAAA&#10;AAABACAAAAAiAQAAZHJzL2Uyb0RvYy54bWxQSwUGAAAAAAYABgBZAQAAqAUAAAAA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"/>
                        <w:spacing w:before="66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echo "source /opt/ros/kinetic/setup.bash" &gt;&gt; ~/.bashrc</w:t>
                      </w:r>
                    </w:p>
                    <w:p>
                      <w:pPr>
                        <w:pStyle w:val="3"/>
                        <w:spacing w:before="133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source ~/.bashrc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8"/>
        <w:numPr>
          <w:ilvl w:val="0"/>
          <w:numId w:val="3"/>
        </w:numPr>
        <w:tabs>
          <w:tab w:val="left" w:pos="772"/>
        </w:tabs>
        <w:spacing w:before="25" w:after="0" w:line="240" w:lineRule="auto"/>
        <w:ind w:left="771" w:right="0" w:hanging="421"/>
        <w:jc w:val="left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1546860</wp:posOffset>
                </wp:positionH>
                <wp:positionV relativeFrom="paragraph">
                  <wp:posOffset>226695</wp:posOffset>
                </wp:positionV>
                <wp:extent cx="4734560" cy="502920"/>
                <wp:effectExtent l="4445" t="4445" r="23495" b="6985"/>
                <wp:wrapTopAndBottom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4560" cy="50292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360" w:lineRule="auto"/>
                              <w:rPr>
                                <w:rFonts w:hint="eastAsia" w:ascii="Calibri"/>
                              </w:rPr>
                            </w:pPr>
                            <w:r>
                              <w:rPr>
                                <w:rFonts w:hint="eastAsia" w:ascii="Calibri"/>
                              </w:rPr>
                              <w:t>sudo apt-get install python-rosinstall python-rosinstall-generator python-wstool build-essential</w:t>
                            </w:r>
                          </w:p>
                          <w:p>
                            <w:pPr>
                              <w:spacing w:line="360" w:lineRule="auto"/>
                              <w:rPr>
                                <w:rFonts w:ascii="Calibri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8pt;margin-top:17.85pt;height:39.6pt;width:372.8pt;mso-position-horizontal-relative:page;mso-wrap-distance-bottom:0pt;mso-wrap-distance-top:0pt;z-index:-251644928;mso-width-relative:page;mso-height-relative:page;" filled="f" stroked="t" coordsize="21600,21600" o:gfxdata="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k4ItR2AAAAAoBAAAPAAAA&#10;AAAAAAEAIAAAACIAAABkcnMvZG93bnJldi54bWxQSwECFAAUAAAACACHTuJAPgjJDRUCAAAxBAAA&#10;DgAAAAAAAAABACAAAAAnAQAAZHJzL2Uyb0RvYy54bWxQSwUGAAAAAAYABgBZAQAArgUAAAAA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line="360" w:lineRule="auto"/>
                        <w:rPr>
                          <w:rFonts w:hint="eastAsia" w:ascii="Calibri"/>
                        </w:rPr>
                      </w:pPr>
                      <w:r>
                        <w:rPr>
                          <w:rFonts w:hint="eastAsia" w:ascii="Calibri"/>
                        </w:rPr>
                        <w:t>sudo apt-get install python-rosinstall python-rosinstall-generator python-wstool build-essential</w:t>
                      </w:r>
                    </w:p>
                    <w:p>
                      <w:pPr>
                        <w:spacing w:line="360" w:lineRule="auto"/>
                        <w:rPr>
                          <w:rFonts w:ascii="Calibri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pacing w:val="-15"/>
          <w:sz w:val="21"/>
        </w:rPr>
        <w:t xml:space="preserve">获取 </w:t>
      </w:r>
      <w:r>
        <w:rPr>
          <w:rFonts w:ascii="Calibri" w:hAnsi="Calibri" w:eastAsia="Calibri"/>
          <w:sz w:val="21"/>
        </w:rPr>
        <w:t>ROS</w:t>
      </w:r>
      <w:r>
        <w:rPr>
          <w:rFonts w:ascii="Calibri" w:hAnsi="Calibri" w:eastAsia="Calibri"/>
          <w:spacing w:val="15"/>
          <w:sz w:val="21"/>
        </w:rPr>
        <w:t xml:space="preserve"> </w:t>
      </w:r>
      <w:r>
        <w:rPr>
          <w:spacing w:val="-3"/>
          <w:sz w:val="21"/>
        </w:rPr>
        <w:t>软件包安装工具，在“终端程序”里输入指令：</w:t>
      </w:r>
    </w:p>
    <w:p>
      <w:pPr>
        <w:pStyle w:val="8"/>
        <w:numPr>
          <w:ilvl w:val="1"/>
          <w:numId w:val="1"/>
        </w:numPr>
        <w:tabs>
          <w:tab w:val="left" w:pos="771"/>
          <w:tab w:val="left" w:pos="772"/>
        </w:tabs>
        <w:spacing w:before="32" w:after="0" w:line="240" w:lineRule="auto"/>
        <w:ind w:left="771" w:right="0" w:hanging="421"/>
        <w:jc w:val="left"/>
        <w:rPr>
          <w:b/>
          <w:bCs/>
          <w:sz w:val="21"/>
        </w:rPr>
      </w:pPr>
      <w:r>
        <w:rPr>
          <w:rFonts w:ascii="Calibri" w:eastAsia="Calibri"/>
          <w:b/>
          <w:bCs/>
          <w:sz w:val="21"/>
        </w:rPr>
        <w:t>ROS</w:t>
      </w:r>
      <w:r>
        <w:rPr>
          <w:rFonts w:ascii="Calibri" w:eastAsia="Calibri"/>
          <w:b/>
          <w:bCs/>
          <w:spacing w:val="3"/>
          <w:sz w:val="21"/>
        </w:rPr>
        <w:t xml:space="preserve"> </w:t>
      </w:r>
      <w:r>
        <w:rPr>
          <w:b/>
          <w:bCs/>
          <w:spacing w:val="-3"/>
          <w:sz w:val="21"/>
        </w:rPr>
        <w:t>开发空间设置</w:t>
      </w:r>
    </w:p>
    <w:p>
      <w:pPr>
        <w:pStyle w:val="8"/>
        <w:numPr>
          <w:ilvl w:val="0"/>
          <w:numId w:val="4"/>
        </w:numPr>
        <w:tabs>
          <w:tab w:val="left" w:pos="772"/>
        </w:tabs>
        <w:spacing w:before="119" w:after="0" w:line="240" w:lineRule="auto"/>
        <w:ind w:left="771" w:right="0" w:hanging="421"/>
        <w:jc w:val="left"/>
        <w:rPr>
          <w:sz w:val="21"/>
        </w:rPr>
      </w:pPr>
      <w: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1546860</wp:posOffset>
                </wp:positionH>
                <wp:positionV relativeFrom="paragraph">
                  <wp:posOffset>287655</wp:posOffset>
                </wp:positionV>
                <wp:extent cx="4734560" cy="1245870"/>
                <wp:effectExtent l="4445" t="5080" r="23495" b="6350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4560" cy="124587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3"/>
                              <w:spacing w:before="66" w:line="364" w:lineRule="auto"/>
                              <w:ind w:left="103" w:right="5228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mkdir -p</w:t>
                            </w:r>
                            <w:r>
                              <w:rPr>
                                <w:rFonts w:ascii="Calibri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~/catkin_ws/src cd ~/catkin_ws/src catkin_init_workspace cd</w:t>
                            </w:r>
                            <w:r>
                              <w:rPr>
                                <w:rFonts w:ascii="Calibri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~/catkin_ws/</w:t>
                            </w:r>
                          </w:p>
                          <w:p>
                            <w:pPr>
                              <w:pStyle w:val="3"/>
                              <w:spacing w:before="2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catkin_make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.8pt;margin-top:22.65pt;height:98.1pt;width:372.8pt;mso-position-horizontal-relative:page;mso-wrap-distance-bottom:0pt;mso-wrap-distance-top:0pt;z-index:-251643904;mso-width-relative:page;mso-height-relative:page;" filled="f" stroked="t" coordsize="21600,21600" o:gfxdata="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BhoDnLXAAAACgEAAA8AAAAA&#10;AAAAAQAgAAAAIgAAAGRycy9kb3ducmV2LnhtbFBLAQIUABQAAAAIAIdO4kCKMvVGFQIAADIEAAAO&#10;AAAAAAAAAAEAIAAAACYBAABkcnMvZTJvRG9jLnhtbFBLBQYAAAAABgAGAFkBAACtBQAAAAA=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"/>
                        <w:spacing w:before="66" w:line="364" w:lineRule="auto"/>
                        <w:ind w:left="103" w:right="5228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mkdir -p</w:t>
                      </w:r>
                      <w:r>
                        <w:rPr>
                          <w:rFonts w:ascii="Calibri"/>
                          <w:spacing w:val="-26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~/catkin_ws/src cd ~/catkin_ws/src catkin_init_workspace cd</w:t>
                      </w:r>
                      <w:r>
                        <w:rPr>
                          <w:rFonts w:ascii="Calibri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~/catkin_ws/</w:t>
                      </w:r>
                    </w:p>
                    <w:p>
                      <w:pPr>
                        <w:pStyle w:val="3"/>
                        <w:spacing w:before="2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catkin_make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spacing w:val="-3"/>
          <w:sz w:val="21"/>
        </w:rPr>
        <w:t>创建开发空间并初始化，在“终端程序”里输入指令：</w:t>
      </w:r>
    </w:p>
    <w:p>
      <w:pPr>
        <w:pStyle w:val="8"/>
        <w:numPr>
          <w:ilvl w:val="0"/>
          <w:numId w:val="4"/>
        </w:numPr>
        <w:tabs>
          <w:tab w:val="left" w:pos="772"/>
        </w:tabs>
        <w:spacing w:before="32" w:after="58" w:line="240" w:lineRule="auto"/>
        <w:ind w:left="771" w:right="0" w:hanging="421"/>
        <w:jc w:val="left"/>
        <w:rPr>
          <w:sz w:val="21"/>
        </w:rPr>
      </w:pPr>
      <w:r>
        <w:rPr>
          <w:spacing w:val="-3"/>
          <w:sz w:val="21"/>
        </w:rPr>
        <w:t>设置开发空间软件包地址，在“终端程序”里输入指令：</w:t>
      </w:r>
    </w:p>
    <w:p>
      <w:pPr>
        <w:pStyle w:val="3"/>
        <w:ind w:left="77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114300" distR="114300">
                <wp:extent cx="4734560" cy="501650"/>
                <wp:effectExtent l="4445" t="4445" r="23495" b="8255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4560" cy="501650"/>
                        </a:xfrm>
                        <a:prstGeom prst="rect">
                          <a:avLst/>
                        </a:prstGeom>
                        <a:noFill/>
                        <a:ln w="6096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pStyle w:val="3"/>
                              <w:spacing w:before="66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echo "source ~/catkin_ws/devel/setup.bash" &gt;&gt; ~/.bashrc</w:t>
                            </w:r>
                          </w:p>
                          <w:p>
                            <w:pPr>
                              <w:pStyle w:val="3"/>
                              <w:spacing w:before="135"/>
                              <w:ind w:left="103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source ~/.bashrc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39.5pt;width:372.8pt;" filled="f" stroked="t" coordsize="21600,21600" o:gfxdata="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bL6Q9MAAAAEAQAADwAAAAAAAAAB&#10;ACAAAAAiAAAAZHJzL2Rvd25yZXYueG1sUEsBAhQAFAAAAAgAh07iQIYL0NoVAgAAMQQAAA4AAAAA&#10;AAAAAQAgAAAAIgEAAGRycy9lMm9Eb2MueG1sUEsFBgAAAAAGAAYAWQEAAKkFAAAAAA==&#10;">
                <v:fill on="f" focussize="0,0"/>
                <v:stroke weight="0.48pt" color="#000000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3"/>
                        <w:spacing w:before="66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echo "source ~/catkin_ws/devel/setup.bash" &gt;&gt; ~/.bashrc</w:t>
                      </w:r>
                    </w:p>
                    <w:p>
                      <w:pPr>
                        <w:pStyle w:val="3"/>
                        <w:spacing w:before="135"/>
                        <w:ind w:left="103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source ~/.bashrc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spacing w:before="25"/>
        <w:ind w:left="771"/>
      </w:pPr>
      <w:r>
        <w:t>注：若安装失败，请参照英文原版的安装步骤，网址如下：</w:t>
      </w:r>
    </w:p>
    <w:p>
      <w:pPr>
        <w:pStyle w:val="3"/>
        <w:spacing w:before="127"/>
        <w:ind w:left="771"/>
        <w:rPr>
          <w:rFonts w:ascii="Calibri"/>
          <w:color w:val="0462C1"/>
          <w:u w:val="single" w:color="0462C1"/>
        </w:rPr>
      </w:pPr>
      <w:r>
        <w:fldChar w:fldCharType="begin"/>
      </w:r>
      <w:r>
        <w:instrText xml:space="preserve"> HYPERLINK "http://wiki.ros.org/kinetic/Installation/Ubuntu" \h </w:instrText>
      </w:r>
      <w:r>
        <w:fldChar w:fldCharType="separate"/>
      </w:r>
      <w:r>
        <w:rPr>
          <w:rFonts w:ascii="Calibri"/>
          <w:color w:val="0462C1"/>
          <w:u w:val="single" w:color="0462C1"/>
        </w:rPr>
        <w:t>http://wiki.ros.org/kinetic/Installation/Ubuntu</w:t>
      </w:r>
      <w:r>
        <w:rPr>
          <w:rFonts w:ascii="Calibri"/>
          <w:color w:val="0462C1"/>
          <w:u w:val="single" w:color="0462C1"/>
        </w:rPr>
        <w:fldChar w:fldCharType="end"/>
      </w:r>
    </w:p>
    <w:p>
      <w:pPr>
        <w:pStyle w:val="3"/>
        <w:spacing w:before="127"/>
        <w:ind w:left="771"/>
        <w:rPr>
          <w:rFonts w:ascii="Calibri"/>
          <w:color w:val="0462C1"/>
          <w:u w:val="single" w:color="0462C1"/>
        </w:rPr>
      </w:pPr>
    </w:p>
    <w:p>
      <w:pPr>
        <w:pStyle w:val="8"/>
        <w:numPr>
          <w:ilvl w:val="1"/>
          <w:numId w:val="1"/>
        </w:numPr>
        <w:tabs>
          <w:tab w:val="left" w:pos="771"/>
          <w:tab w:val="left" w:pos="772"/>
        </w:tabs>
        <w:spacing w:before="32" w:after="0" w:line="240" w:lineRule="auto"/>
        <w:ind w:left="771" w:right="0" w:hanging="421"/>
        <w:jc w:val="left"/>
        <w:rPr>
          <w:rFonts w:ascii="Calibri" w:eastAsia="Calibri"/>
          <w:b/>
          <w:bCs/>
          <w:sz w:val="21"/>
        </w:rPr>
      </w:pPr>
      <w:r>
        <w:rPr>
          <w:rFonts w:hint="eastAsia" w:ascii="Calibri" w:eastAsia="Calibri"/>
          <w:b/>
          <w:bCs/>
          <w:sz w:val="21"/>
        </w:rPr>
        <w:t>安装libfreenect2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cd ~/catkin_ws/src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git clone https://github.com/OpenKinect/libfreenect2.git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 xml:space="preserve"> 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cd libfreenect2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sudo apt-get install build-essential cmake pkg-config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sudo apt-get install libusb-1.0-0-dev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sudo apt-get install libturbojpeg libjpeg-turbo8-dev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sudo apt-get install libglfw3-dev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sudo apt-get install beignet-dev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sudo apt-get install libopenni2-dev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 xml:space="preserve"> 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mkdir build &amp;&amp; cd build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cmake .. -DCMAKE_INSTALL_PREFIX=$HOME/freenect2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make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make install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 xml:space="preserve"> 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sudo cp ../platform/linux/udev/90-kinect2.rules /etc/udev/rules.d/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sudo apt-get install openni2-utils &amp;&amp; sudo make install-openni2 &amp;&amp; NiViewer2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ascii="宋体" w:hAnsi="宋体" w:eastAsia="宋体" w:cs="宋体"/>
          <w:spacing w:val="-8"/>
          <w:sz w:val="21"/>
          <w:szCs w:val="21"/>
          <w:lang w:val="en-US" w:eastAsia="en-US" w:bidi="en-US"/>
        </w:rPr>
      </w:pPr>
      <w:r>
        <w:rPr>
          <w:rFonts w:ascii="宋体" w:hAnsi="宋体" w:eastAsia="宋体" w:cs="宋体"/>
          <w:spacing w:val="-8"/>
          <w:sz w:val="21"/>
          <w:szCs w:val="21"/>
          <w:lang w:val="en-US" w:eastAsia="en-US" w:bidi="en-US"/>
        </w:rPr>
        <w:t>测试一下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./bin/Protonect cpu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./bin/Protonect gl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./bin/Protonect cl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28210" cy="2090420"/>
            <wp:effectExtent l="0" t="0" r="15240" b="508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209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ascii="宋体" w:hAnsi="宋体" w:eastAsia="宋体" w:cs="宋体"/>
          <w:spacing w:val="-8"/>
          <w:sz w:val="21"/>
          <w:szCs w:val="21"/>
          <w:lang w:val="en-US" w:eastAsia="en-US" w:bidi="en-US"/>
        </w:rPr>
      </w:pPr>
      <w:r>
        <w:rPr>
          <w:rFonts w:hint="default" w:ascii="宋体" w:hAnsi="宋体" w:eastAsia="宋体" w:cs="宋体"/>
          <w:spacing w:val="-8"/>
          <w:sz w:val="21"/>
          <w:szCs w:val="21"/>
          <w:lang w:val="en-US" w:eastAsia="en-US" w:bidi="en-US"/>
        </w:rPr>
        <w:t>这里有两个问题注意一下，一个是很多人遇到的./bin/Protonect测试的时候显示no device，这个问题可以考虑</w:t>
      </w:r>
      <w:r>
        <w:rPr>
          <w:rFonts w:hint="eastAsia" w:cs="宋体"/>
          <w:spacing w:val="-8"/>
          <w:sz w:val="21"/>
          <w:szCs w:val="21"/>
          <w:lang w:val="en-US" w:eastAsia="zh-CN" w:bidi="en-US"/>
        </w:rPr>
        <w:tab/>
      </w:r>
      <w:r>
        <w:rPr>
          <w:rFonts w:hint="default" w:ascii="宋体" w:hAnsi="宋体" w:eastAsia="宋体" w:cs="宋体"/>
          <w:spacing w:val="-8"/>
          <w:sz w:val="21"/>
          <w:szCs w:val="21"/>
          <w:lang w:val="en-US" w:eastAsia="en-US" w:bidi="en-US"/>
        </w:rPr>
        <w:t>一下插的usb口是不是usb3.0，kinect2比较金贵，只能在usb3.0口运行。有时候已经是usb3.0了kinect2也会闹</w:t>
      </w:r>
      <w:r>
        <w:rPr>
          <w:rFonts w:hint="eastAsia" w:cs="宋体"/>
          <w:spacing w:val="-8"/>
          <w:sz w:val="21"/>
          <w:szCs w:val="21"/>
          <w:lang w:val="en-US" w:eastAsia="zh-CN" w:bidi="en-US"/>
        </w:rPr>
        <w:tab/>
      </w:r>
      <w:r>
        <w:rPr>
          <w:rFonts w:hint="default" w:ascii="宋体" w:hAnsi="宋体" w:eastAsia="宋体" w:cs="宋体"/>
          <w:spacing w:val="-8"/>
          <w:sz w:val="21"/>
          <w:szCs w:val="21"/>
          <w:lang w:val="en-US" w:eastAsia="en-US" w:bidi="en-US"/>
        </w:rPr>
        <w:t>小脾气检测不到设备，重新插拔，或者换个插口就好了。</w:t>
      </w: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default" w:ascii="宋体" w:hAnsi="宋体" w:eastAsia="宋体" w:cs="宋体"/>
          <w:spacing w:val="-8"/>
          <w:sz w:val="21"/>
          <w:szCs w:val="21"/>
          <w:lang w:val="en-US" w:eastAsia="en-US" w:bidi="en-US"/>
        </w:rPr>
      </w:pPr>
      <w:r>
        <w:rPr>
          <w:rFonts w:hint="default" w:ascii="宋体" w:hAnsi="宋体" w:eastAsia="宋体" w:cs="宋体"/>
          <w:spacing w:val="-8"/>
          <w:sz w:val="21"/>
          <w:szCs w:val="21"/>
          <w:lang w:val="en-US" w:eastAsia="en-US" w:bidi="en-US"/>
        </w:rPr>
        <w:t>另一个是./bin/Protonect的时候报错bash: ./bin/Protonect: No such file or directory</w:t>
      </w: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default" w:ascii="宋体" w:hAnsi="宋体" w:eastAsia="宋体" w:cs="宋体"/>
          <w:spacing w:val="-8"/>
          <w:sz w:val="21"/>
          <w:szCs w:val="21"/>
          <w:lang w:val="en-US" w:eastAsia="en-US" w:bidi="en-US"/>
        </w:rPr>
      </w:pPr>
      <w:r>
        <w:rPr>
          <w:rFonts w:hint="default" w:ascii="宋体" w:hAnsi="宋体" w:eastAsia="宋体" w:cs="宋体"/>
          <w:spacing w:val="-8"/>
          <w:sz w:val="21"/>
          <w:szCs w:val="21"/>
          <w:lang w:val="en-US" w:eastAsia="en-US" w:bidi="en-US"/>
        </w:rPr>
        <w:t>这个只要进入正确的路径即可</w:t>
      </w: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default" w:ascii="宋体" w:hAnsi="宋体" w:eastAsia="宋体" w:cs="宋体"/>
          <w:spacing w:val="-8"/>
          <w:sz w:val="21"/>
          <w:szCs w:val="21"/>
          <w:lang w:val="en-US" w:eastAsia="en-US" w:bidi="en-US"/>
        </w:rPr>
      </w:pPr>
      <w:r>
        <w:rPr>
          <w:rFonts w:hint="default" w:ascii="宋体" w:hAnsi="宋体" w:eastAsia="宋体" w:cs="宋体"/>
          <w:spacing w:val="-8"/>
          <w:sz w:val="21"/>
          <w:szCs w:val="21"/>
          <w:lang w:val="en-US" w:eastAsia="en-US" w:bidi="en-US"/>
        </w:rPr>
        <w:t>cd ~/catkin_ws/src/libfreenect2/build</w:t>
      </w: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default" w:ascii="宋体" w:hAnsi="宋体" w:eastAsia="宋体" w:cs="宋体"/>
          <w:spacing w:val="-8"/>
          <w:sz w:val="21"/>
          <w:szCs w:val="21"/>
          <w:lang w:val="en-US" w:eastAsia="en-US" w:bidi="en-US"/>
        </w:rPr>
      </w:pP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 w:cs="宋体"/>
          <w:spacing w:val="-8"/>
          <w:sz w:val="21"/>
          <w:szCs w:val="21"/>
          <w:lang w:val="en-US" w:eastAsia="zh-CN" w:bidi="en-US"/>
        </w:rPr>
        <w:t>有些新的电脑显卡太新，驱动版本跟不上，对opencl支持不好，用</w:t>
      </w:r>
      <w:r>
        <w:rPr>
          <w:rFonts w:hint="eastAsia" w:ascii="Arial" w:hAnsi="Arial" w:eastAsia="Arial" w:cs="Arial"/>
          <w:i w:val="0"/>
          <w:caps w:val="0"/>
          <w:color w:val="4D4D4D"/>
          <w:spacing w:val="0"/>
          <w:sz w:val="24"/>
          <w:szCs w:val="24"/>
          <w:shd w:val="clear" w:fill="FFFFFF"/>
        </w:rPr>
        <w:t>./bin/Protonect cl</w:t>
      </w: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default" w:ascii="宋体" w:hAnsi="宋体" w:eastAsia="宋体" w:cs="宋体"/>
          <w:spacing w:val="-8"/>
          <w:sz w:val="21"/>
          <w:szCs w:val="21"/>
          <w:lang w:val="en-US" w:eastAsia="zh-CN" w:bidi="en-US"/>
        </w:rPr>
      </w:pPr>
      <w:r>
        <w:rPr>
          <w:rFonts w:hint="eastAsia" w:cs="宋体"/>
          <w:spacing w:val="-8"/>
          <w:sz w:val="21"/>
          <w:szCs w:val="21"/>
          <w:lang w:val="en-US" w:eastAsia="zh-CN" w:bidi="en-US"/>
        </w:rPr>
        <w:t>就会出错。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8"/>
        <w:numPr>
          <w:ilvl w:val="1"/>
          <w:numId w:val="1"/>
        </w:numPr>
        <w:tabs>
          <w:tab w:val="left" w:pos="771"/>
          <w:tab w:val="left" w:pos="772"/>
        </w:tabs>
        <w:spacing w:before="32" w:after="0" w:line="240" w:lineRule="auto"/>
        <w:ind w:left="771" w:right="0" w:hanging="421"/>
        <w:jc w:val="left"/>
        <w:rPr>
          <w:rFonts w:hint="eastAsia" w:ascii="Calibri" w:eastAsia="Calibri"/>
          <w:b/>
          <w:bCs/>
          <w:sz w:val="21"/>
        </w:rPr>
      </w:pPr>
      <w:r>
        <w:rPr>
          <w:rFonts w:hint="eastAsia" w:ascii="Calibri" w:eastAsia="Calibri"/>
          <w:b/>
          <w:bCs/>
          <w:sz w:val="21"/>
        </w:rPr>
        <w:t>安装iai_kinect2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24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cd ~/catkin_ws/src/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24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git clone https://github.com/code-iai/iai_kinect2.git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24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cd iai_kinect2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24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rosdep install -r --from-paths .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24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cd ~/catkin_ws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24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  <w:r>
        <w:rPr>
          <w:rFonts w:hint="eastAsia" w:ascii="Calibri" w:eastAsia="Calibri"/>
          <w:b w:val="0"/>
          <w:bCs w:val="0"/>
          <w:sz w:val="21"/>
        </w:rPr>
        <w:t>catkin_make -DCMAKE_BUILD_TYPE="Release"</w:t>
      </w:r>
    </w:p>
    <w:p>
      <w:pPr>
        <w:pStyle w:val="8"/>
        <w:numPr>
          <w:numId w:val="0"/>
        </w:numPr>
        <w:tabs>
          <w:tab w:val="left" w:pos="771"/>
          <w:tab w:val="left" w:pos="772"/>
        </w:tabs>
        <w:spacing w:before="32" w:after="0" w:line="240" w:lineRule="auto"/>
        <w:ind w:left="350" w:leftChars="0" w:right="0" w:rightChars="0" w:firstLine="417" w:firstLineChars="0"/>
        <w:jc w:val="left"/>
        <w:rPr>
          <w:rFonts w:hint="eastAsia" w:ascii="Calibri" w:eastAsia="Calibri"/>
          <w:b w:val="0"/>
          <w:bCs w:val="0"/>
          <w:sz w:val="21"/>
        </w:rPr>
      </w:pP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cs="宋体"/>
          <w:spacing w:val="-8"/>
          <w:sz w:val="21"/>
          <w:szCs w:val="21"/>
          <w:lang w:val="en-US" w:eastAsia="zh-CN" w:bidi="en-US"/>
        </w:rPr>
      </w:pPr>
      <w:r>
        <w:rPr>
          <w:rFonts w:hint="eastAsia" w:cs="宋体"/>
          <w:spacing w:val="-8"/>
          <w:sz w:val="21"/>
          <w:szCs w:val="21"/>
          <w:lang w:val="en-US" w:eastAsia="zh-CN" w:bidi="en-US"/>
        </w:rPr>
        <w:t>测试一下</w:t>
      </w: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cs="宋体"/>
          <w:spacing w:val="-8"/>
          <w:sz w:val="21"/>
          <w:szCs w:val="21"/>
          <w:lang w:val="en-US" w:eastAsia="zh-CN" w:bidi="en-US"/>
        </w:rPr>
      </w:pPr>
      <w:r>
        <w:rPr>
          <w:rFonts w:hint="eastAsia" w:cs="宋体"/>
          <w:spacing w:val="-8"/>
          <w:sz w:val="21"/>
          <w:szCs w:val="21"/>
          <w:lang w:val="en-US" w:eastAsia="zh-CN" w:bidi="en-US"/>
        </w:rPr>
        <w:t>roslaunch kinect2_bridge kinect2_bridge.launch</w:t>
      </w: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cs="宋体"/>
          <w:spacing w:val="-8"/>
          <w:sz w:val="21"/>
          <w:szCs w:val="21"/>
          <w:lang w:val="en-US" w:eastAsia="zh-CN" w:bidi="en-US"/>
        </w:rPr>
      </w:pPr>
      <w:r>
        <w:rPr>
          <w:rFonts w:hint="eastAsia" w:cs="宋体"/>
          <w:spacing w:val="-8"/>
          <w:sz w:val="21"/>
          <w:szCs w:val="21"/>
          <w:lang w:val="en-US" w:eastAsia="zh-CN" w:bidi="en-US"/>
        </w:rPr>
        <w:t>rosrun kinect2_viewer kinect2_viewer</w:t>
      </w: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cs="宋体"/>
          <w:spacing w:val="-8"/>
          <w:sz w:val="21"/>
          <w:szCs w:val="21"/>
          <w:lang w:val="en-US" w:eastAsia="zh-CN" w:bidi="en-US"/>
        </w:rPr>
      </w:pP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eastAsia" w:cs="宋体"/>
          <w:spacing w:val="-8"/>
          <w:sz w:val="21"/>
          <w:szCs w:val="21"/>
          <w:lang w:val="en-US" w:eastAsia="zh-CN" w:bidi="en-US"/>
        </w:rPr>
      </w:pPr>
      <w:r>
        <w:rPr>
          <w:rFonts w:hint="eastAsia" w:cs="宋体"/>
          <w:spacing w:val="-8"/>
          <w:sz w:val="21"/>
          <w:szCs w:val="21"/>
          <w:lang w:val="en-US" w:eastAsia="zh-CN" w:bidi="en-US"/>
        </w:rPr>
        <w:t>如果出现错误，修改</w:t>
      </w:r>
      <w:r>
        <w:rPr>
          <w:rFonts w:hint="eastAsia" w:ascii="Calibri" w:eastAsia="Calibri"/>
          <w:b w:val="0"/>
          <w:bCs w:val="0"/>
          <w:sz w:val="21"/>
        </w:rPr>
        <w:t>~/catkin_ws/src/iai_kinect2</w:t>
      </w:r>
      <w:r>
        <w:rPr>
          <w:rFonts w:hint="eastAsia" w:ascii="Calibri"/>
          <w:b w:val="0"/>
          <w:bCs w:val="0"/>
          <w:sz w:val="21"/>
          <w:lang w:val="en-US" w:eastAsia="zh-CN"/>
        </w:rPr>
        <w:t>/</w:t>
      </w:r>
      <w:r>
        <w:rPr>
          <w:rFonts w:hint="eastAsia" w:ascii="Calibri" w:eastAsia="Calibri"/>
          <w:b w:val="0"/>
          <w:bCs w:val="0"/>
          <w:sz w:val="21"/>
        </w:rPr>
        <w:t>kinect2</w:t>
      </w:r>
      <w:r>
        <w:rPr>
          <w:rFonts w:hint="eastAsia" w:ascii="Calibri"/>
          <w:b w:val="0"/>
          <w:bCs w:val="0"/>
          <w:sz w:val="21"/>
          <w:lang w:val="en-US" w:eastAsia="zh-CN"/>
        </w:rPr>
        <w:t>_bridge/launch/</w:t>
      </w:r>
      <w:r>
        <w:rPr>
          <w:rFonts w:hint="eastAsia" w:cs="宋体"/>
          <w:spacing w:val="-8"/>
          <w:sz w:val="21"/>
          <w:szCs w:val="21"/>
          <w:lang w:val="en-US" w:eastAsia="zh-CN" w:bidi="en-US"/>
        </w:rPr>
        <w:t>kinect2_bridge.launch文件</w:t>
      </w: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default" w:cs="宋体"/>
          <w:spacing w:val="-8"/>
          <w:sz w:val="21"/>
          <w:szCs w:val="21"/>
          <w:lang w:val="en-US" w:eastAsia="zh-CN" w:bidi="en-US"/>
        </w:rPr>
      </w:pPr>
      <w:r>
        <w:rPr>
          <w:rFonts w:hint="default" w:cs="宋体"/>
          <w:spacing w:val="-8"/>
          <w:sz w:val="21"/>
          <w:szCs w:val="21"/>
          <w:lang w:val="en-US" w:eastAsia="zh-CN" w:bidi="en-US"/>
        </w:rPr>
        <w:drawing>
          <wp:inline distT="0" distB="0" distL="114300" distR="114300">
            <wp:extent cx="3874770" cy="5167630"/>
            <wp:effectExtent l="0" t="0" r="11430" b="13970"/>
            <wp:docPr id="15" name="图片 15" descr="d7a8f9bc1c6ecc67645d6c5b4ed5b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7a8f9bc1c6ecc67645d6c5b4ed5b6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0"/>
        </w:numPr>
        <w:tabs>
          <w:tab w:val="left" w:pos="771"/>
          <w:tab w:val="left" w:pos="772"/>
        </w:tabs>
        <w:spacing w:before="32" w:after="0" w:line="360" w:lineRule="auto"/>
        <w:ind w:left="350" w:leftChars="0" w:right="0" w:rightChars="0" w:firstLine="417" w:firstLineChars="0"/>
        <w:jc w:val="left"/>
        <w:rPr>
          <w:rFonts w:hint="default" w:cs="宋体"/>
          <w:spacing w:val="-8"/>
          <w:sz w:val="21"/>
          <w:szCs w:val="21"/>
          <w:lang w:val="en-US" w:eastAsia="zh-CN" w:bidi="en-US"/>
        </w:rPr>
      </w:pPr>
      <w:r>
        <w:rPr>
          <w:rFonts w:hint="default" w:cs="宋体"/>
          <w:spacing w:val="-8"/>
          <w:sz w:val="21"/>
          <w:szCs w:val="21"/>
          <w:lang w:val="en-US" w:eastAsia="zh-CN" w:bidi="en-US"/>
        </w:rPr>
        <w:t>需要改这两个为cpu，默认是default</w:t>
      </w:r>
      <w:r>
        <w:rPr>
          <w:rFonts w:hint="eastAsia" w:cs="宋体"/>
          <w:spacing w:val="-8"/>
          <w:sz w:val="21"/>
          <w:szCs w:val="21"/>
          <w:lang w:val="en-US" w:eastAsia="zh-CN" w:bidi="en-US"/>
        </w:rPr>
        <w:t>,default的话有时候它会试图去用opencl解析点云，有些新的电脑显卡太新，驱动版本跟不上，对opencl支持不好就会出错。</w:t>
      </w:r>
    </w:p>
    <w:p>
      <w:pPr>
        <w:pStyle w:val="8"/>
        <w:numPr>
          <w:ilvl w:val="1"/>
          <w:numId w:val="1"/>
        </w:numPr>
        <w:tabs>
          <w:tab w:val="left" w:pos="771"/>
          <w:tab w:val="left" w:pos="772"/>
        </w:tabs>
        <w:spacing w:before="32" w:after="0" w:line="240" w:lineRule="auto"/>
        <w:ind w:left="771" w:right="0" w:hanging="421"/>
        <w:jc w:val="left"/>
        <w:rPr>
          <w:rFonts w:ascii="Calibri" w:eastAsia="Calibri"/>
          <w:b/>
          <w:bCs/>
          <w:sz w:val="21"/>
        </w:rPr>
      </w:pPr>
      <w:r>
        <w:rPr>
          <w:rFonts w:hint="eastAsia" w:ascii="Calibri"/>
          <w:b/>
          <w:bCs/>
          <w:sz w:val="21"/>
          <w:lang w:val="en-US" w:eastAsia="zh-CN"/>
        </w:rPr>
        <w:t>错误处理</w:t>
      </w:r>
    </w:p>
    <w:p>
      <w:pPr>
        <w:pStyle w:val="8"/>
        <w:numPr>
          <w:ilvl w:val="0"/>
          <w:numId w:val="5"/>
        </w:numPr>
        <w:tabs>
          <w:tab w:val="left" w:pos="772"/>
        </w:tabs>
        <w:spacing w:before="122" w:after="0" w:line="240" w:lineRule="auto"/>
        <w:ind w:left="771" w:right="0" w:hanging="421"/>
        <w:jc w:val="left"/>
        <w:rPr>
          <w:rFonts w:hint="default"/>
          <w:spacing w:val="-3"/>
          <w:sz w:val="21"/>
          <w:lang w:val="en-US"/>
        </w:rPr>
      </w:pPr>
      <w:r>
        <w:rPr>
          <w:rFonts w:hint="eastAsia"/>
          <w:spacing w:val="-3"/>
          <w:sz w:val="21"/>
          <w:lang w:val="en-US" w:eastAsia="zh-CN"/>
        </w:rPr>
        <w:t>无法找到“usr/include/hdf5/openmpi”</w:t>
      </w:r>
    </w:p>
    <w:p>
      <w:pPr>
        <w:pStyle w:val="8"/>
        <w:numPr>
          <w:numId w:val="0"/>
        </w:numPr>
        <w:tabs>
          <w:tab w:val="left" w:pos="772"/>
        </w:tabs>
        <w:spacing w:before="122" w:after="0" w:line="240" w:lineRule="auto"/>
        <w:ind w:left="350" w:leftChars="0" w:right="0" w:rightChars="0"/>
        <w:jc w:val="left"/>
        <w:rPr>
          <w:rFonts w:hint="eastAsia"/>
          <w:spacing w:val="-3"/>
          <w:sz w:val="21"/>
          <w:lang w:val="en-US" w:eastAsia="zh-CN"/>
        </w:rPr>
      </w:pPr>
      <w:r>
        <w:rPr>
          <w:rFonts w:hint="eastAsia"/>
          <w:spacing w:val="-3"/>
          <w:sz w:val="21"/>
          <w:lang w:val="en-US" w:eastAsia="zh-CN"/>
        </w:rPr>
        <w:t>安装依赖项：sudo apt-get install libhdf5-openmpi-dev</w:t>
      </w:r>
    </w:p>
    <w:p>
      <w:pPr>
        <w:pStyle w:val="8"/>
        <w:numPr>
          <w:ilvl w:val="0"/>
          <w:numId w:val="5"/>
        </w:numPr>
        <w:tabs>
          <w:tab w:val="left" w:pos="772"/>
        </w:tabs>
        <w:spacing w:before="122" w:after="0" w:line="240" w:lineRule="auto"/>
        <w:ind w:left="771" w:right="0" w:hanging="421"/>
        <w:jc w:val="left"/>
        <w:rPr>
          <w:rFonts w:hint="default"/>
          <w:spacing w:val="-3"/>
          <w:sz w:val="21"/>
          <w:lang w:val="en-US" w:eastAsia="zh-CN"/>
        </w:rPr>
      </w:pPr>
      <w:r>
        <w:rPr>
          <w:rFonts w:hint="eastAsia"/>
          <w:spacing w:val="-3"/>
          <w:sz w:val="21"/>
          <w:lang w:val="en-US" w:eastAsia="zh-CN"/>
        </w:rPr>
        <w:t xml:space="preserve">No rule to make target </w:t>
      </w:r>
      <w:r>
        <w:rPr>
          <w:rFonts w:hint="default"/>
          <w:spacing w:val="-3"/>
          <w:sz w:val="21"/>
          <w:lang w:val="en-US" w:eastAsia="zh-CN"/>
        </w:rPr>
        <w:t>‘</w:t>
      </w:r>
      <w:r>
        <w:rPr>
          <w:rFonts w:hint="eastAsia"/>
          <w:spacing w:val="-3"/>
          <w:sz w:val="21"/>
          <w:lang w:val="en-US" w:eastAsia="zh-CN"/>
        </w:rPr>
        <w:t>usr/lib/x86_64-linux-gun/libvtkproj4-6.2.so.6.2.0</w:t>
      </w:r>
      <w:r>
        <w:rPr>
          <w:rFonts w:hint="default"/>
          <w:spacing w:val="-3"/>
          <w:sz w:val="21"/>
          <w:lang w:val="en-US" w:eastAsia="zh-CN"/>
        </w:rPr>
        <w:t>’</w:t>
      </w:r>
    </w:p>
    <w:p>
      <w:pPr>
        <w:pStyle w:val="8"/>
        <w:numPr>
          <w:numId w:val="0"/>
        </w:numPr>
        <w:tabs>
          <w:tab w:val="left" w:pos="772"/>
        </w:tabs>
        <w:spacing w:before="122" w:after="0" w:line="240" w:lineRule="auto"/>
        <w:ind w:left="350" w:leftChars="0" w:right="0" w:rightChars="0"/>
        <w:jc w:val="left"/>
        <w:rPr>
          <w:rFonts w:hint="default"/>
          <w:spacing w:val="-3"/>
          <w:sz w:val="21"/>
          <w:lang w:val="en-US" w:eastAsia="zh-CN"/>
        </w:rPr>
      </w:pPr>
      <w:r>
        <w:rPr>
          <w:rFonts w:hint="default"/>
          <w:spacing w:val="-3"/>
          <w:sz w:val="21"/>
          <w:lang w:val="en-US" w:eastAsia="zh-CN"/>
        </w:rPr>
        <w:t xml:space="preserve">sudo ln -s /usr/lib/x86_64-linux-gnu/libvtkCommonCore-6.2.so </w:t>
      </w:r>
      <w:bookmarkStart w:id="0" w:name="_GoBack"/>
      <w:bookmarkEnd w:id="0"/>
      <w:r>
        <w:rPr>
          <w:rFonts w:hint="default"/>
          <w:spacing w:val="-3"/>
          <w:sz w:val="21"/>
          <w:lang w:val="en-US" w:eastAsia="zh-CN"/>
        </w:rPr>
        <w:t>/usr/lib/x86_64-linux-gnu/libvtkproj4-6.2.so.6.2.0</w:t>
      </w:r>
    </w:p>
    <w:p>
      <w:pPr>
        <w:spacing w:after="0"/>
        <w:rPr>
          <w:rFonts w:ascii="Calibri"/>
        </w:rPr>
      </w:pPr>
    </w:p>
    <w:p>
      <w:pPr>
        <w:spacing w:after="0"/>
        <w:rPr>
          <w:rFonts w:ascii="Calibri"/>
        </w:rPr>
        <w:sectPr>
          <w:headerReference r:id="rId3" w:type="default"/>
          <w:pgSz w:w="11910" w:h="16840"/>
          <w:pgMar w:top="1320" w:right="40" w:bottom="1440" w:left="1660" w:header="852" w:footer="1242" w:gutter="0"/>
        </w:sect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0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1D8938"/>
    <w:multiLevelType w:val="multilevel"/>
    <w:tmpl w:val="AB1D8938"/>
    <w:lvl w:ilvl="0" w:tentative="0">
      <w:start w:val="1"/>
      <w:numFmt w:val="decimal"/>
      <w:lvlText w:val="(%1)"/>
      <w:lvlJc w:val="left"/>
      <w:pPr>
        <w:ind w:left="771" w:hanging="420"/>
        <w:jc w:val="left"/>
      </w:pPr>
      <w:rPr>
        <w:rFonts w:hint="default" w:ascii="Calibri" w:hAnsi="Calibri" w:eastAsia="Calibri" w:cs="Calibri"/>
        <w:spacing w:val="-2"/>
        <w:w w:val="100"/>
        <w:sz w:val="21"/>
        <w:szCs w:val="21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722" w:hanging="4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665" w:hanging="4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607" w:hanging="4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550" w:hanging="4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493" w:hanging="4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35" w:hanging="4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78" w:hanging="4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21" w:hanging="420"/>
      </w:pPr>
      <w:rPr>
        <w:rFonts w:hint="default"/>
        <w:lang w:val="en-US" w:eastAsia="en-US" w:bidi="en-US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(%1)"/>
      <w:lvlJc w:val="left"/>
      <w:pPr>
        <w:ind w:left="771" w:hanging="420"/>
        <w:jc w:val="left"/>
      </w:pPr>
      <w:rPr>
        <w:rFonts w:hint="default" w:ascii="Calibri" w:hAnsi="Calibri" w:eastAsia="Calibri" w:cs="Calibri"/>
        <w:spacing w:val="-2"/>
        <w:w w:val="100"/>
        <w:sz w:val="21"/>
        <w:szCs w:val="21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722" w:hanging="4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665" w:hanging="4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607" w:hanging="4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550" w:hanging="4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493" w:hanging="4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35" w:hanging="4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78" w:hanging="4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21" w:hanging="420"/>
      </w:pPr>
      <w:rPr>
        <w:rFonts w:hint="default"/>
        <w:lang w:val="en-US" w:eastAsia="en-US" w:bidi="en-US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(%1)"/>
      <w:lvlJc w:val="left"/>
      <w:pPr>
        <w:ind w:left="771" w:hanging="420"/>
        <w:jc w:val="left"/>
      </w:pPr>
      <w:rPr>
        <w:rFonts w:hint="default" w:ascii="Calibri" w:hAnsi="Calibri" w:eastAsia="Calibri" w:cs="Calibri"/>
        <w:spacing w:val="-2"/>
        <w:w w:val="100"/>
        <w:sz w:val="21"/>
        <w:szCs w:val="21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722" w:hanging="4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665" w:hanging="4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607" w:hanging="4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550" w:hanging="4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493" w:hanging="4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35" w:hanging="4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78" w:hanging="4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21" w:hanging="420"/>
      </w:pPr>
      <w:rPr>
        <w:rFonts w:hint="default"/>
        <w:lang w:val="en-US" w:eastAsia="en-US" w:bidi="en-US"/>
      </w:rPr>
    </w:lvl>
  </w:abstractNum>
  <w:abstractNum w:abstractNumId="3">
    <w:nsid w:val="0053208E"/>
    <w:multiLevelType w:val="multilevel"/>
    <w:tmpl w:val="0053208E"/>
    <w:lvl w:ilvl="0" w:tentative="0">
      <w:start w:val="0"/>
      <w:numFmt w:val="bullet"/>
      <w:lvlText w:val="●"/>
      <w:lvlJc w:val="left"/>
      <w:pPr>
        <w:ind w:left="373" w:hanging="233"/>
      </w:pPr>
      <w:rPr>
        <w:rFonts w:hint="default"/>
        <w:b/>
        <w:bCs/>
        <w:w w:val="100"/>
        <w:lang w:val="en-US" w:eastAsia="en-US" w:bidi="en-US"/>
      </w:rPr>
    </w:lvl>
    <w:lvl w:ilvl="1" w:tentative="0">
      <w:start w:val="1"/>
      <w:numFmt w:val="decimal"/>
      <w:lvlText w:val="%2."/>
      <w:lvlJc w:val="left"/>
      <w:pPr>
        <w:ind w:left="771" w:hanging="420"/>
        <w:jc w:val="left"/>
      </w:pPr>
      <w:rPr>
        <w:rFonts w:hint="default" w:ascii="Calibri" w:hAnsi="Calibri" w:eastAsia="Calibri" w:cs="Calibri"/>
        <w:w w:val="100"/>
        <w:sz w:val="21"/>
        <w:szCs w:val="21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1827" w:hanging="4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2874" w:hanging="4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3922" w:hanging="4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4969" w:hanging="4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016" w:hanging="4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064" w:hanging="4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111" w:hanging="420"/>
      </w:pPr>
      <w:rPr>
        <w:rFonts w:hint="default"/>
        <w:lang w:val="en-US" w:eastAsia="en-US" w:bidi="en-US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(%1)"/>
      <w:lvlJc w:val="left"/>
      <w:pPr>
        <w:ind w:left="771" w:hanging="420"/>
        <w:jc w:val="left"/>
      </w:pPr>
      <w:rPr>
        <w:rFonts w:hint="default" w:ascii="Calibri" w:hAnsi="Calibri" w:eastAsia="Calibri" w:cs="Calibri"/>
        <w:spacing w:val="-2"/>
        <w:w w:val="100"/>
        <w:sz w:val="21"/>
        <w:szCs w:val="21"/>
        <w:lang w:val="en-US" w:eastAsia="en-US" w:bidi="en-US"/>
      </w:rPr>
    </w:lvl>
    <w:lvl w:ilvl="1" w:tentative="0">
      <w:start w:val="0"/>
      <w:numFmt w:val="bullet"/>
      <w:lvlText w:val="•"/>
      <w:lvlJc w:val="left"/>
      <w:pPr>
        <w:ind w:left="1722" w:hanging="420"/>
      </w:pPr>
      <w:rPr>
        <w:rFonts w:hint="default"/>
        <w:lang w:val="en-US" w:eastAsia="en-US" w:bidi="en-US"/>
      </w:rPr>
    </w:lvl>
    <w:lvl w:ilvl="2" w:tentative="0">
      <w:start w:val="0"/>
      <w:numFmt w:val="bullet"/>
      <w:lvlText w:val="•"/>
      <w:lvlJc w:val="left"/>
      <w:pPr>
        <w:ind w:left="2665" w:hanging="420"/>
      </w:pPr>
      <w:rPr>
        <w:rFonts w:hint="default"/>
        <w:lang w:val="en-US" w:eastAsia="en-US" w:bidi="en-US"/>
      </w:rPr>
    </w:lvl>
    <w:lvl w:ilvl="3" w:tentative="0">
      <w:start w:val="0"/>
      <w:numFmt w:val="bullet"/>
      <w:lvlText w:val="•"/>
      <w:lvlJc w:val="left"/>
      <w:pPr>
        <w:ind w:left="3607" w:hanging="420"/>
      </w:pPr>
      <w:rPr>
        <w:rFonts w:hint="default"/>
        <w:lang w:val="en-US" w:eastAsia="en-US" w:bidi="en-US"/>
      </w:rPr>
    </w:lvl>
    <w:lvl w:ilvl="4" w:tentative="0">
      <w:start w:val="0"/>
      <w:numFmt w:val="bullet"/>
      <w:lvlText w:val="•"/>
      <w:lvlJc w:val="left"/>
      <w:pPr>
        <w:ind w:left="4550" w:hanging="420"/>
      </w:pPr>
      <w:rPr>
        <w:rFonts w:hint="default"/>
        <w:lang w:val="en-US" w:eastAsia="en-US" w:bidi="en-US"/>
      </w:rPr>
    </w:lvl>
    <w:lvl w:ilvl="5" w:tentative="0">
      <w:start w:val="0"/>
      <w:numFmt w:val="bullet"/>
      <w:lvlText w:val="•"/>
      <w:lvlJc w:val="left"/>
      <w:pPr>
        <w:ind w:left="5493" w:hanging="420"/>
      </w:pPr>
      <w:rPr>
        <w:rFonts w:hint="default"/>
        <w:lang w:val="en-US" w:eastAsia="en-US" w:bidi="en-US"/>
      </w:rPr>
    </w:lvl>
    <w:lvl w:ilvl="6" w:tentative="0">
      <w:start w:val="0"/>
      <w:numFmt w:val="bullet"/>
      <w:lvlText w:val="•"/>
      <w:lvlJc w:val="left"/>
      <w:pPr>
        <w:ind w:left="6435" w:hanging="420"/>
      </w:pPr>
      <w:rPr>
        <w:rFonts w:hint="default"/>
        <w:lang w:val="en-US" w:eastAsia="en-US" w:bidi="en-US"/>
      </w:rPr>
    </w:lvl>
    <w:lvl w:ilvl="7" w:tentative="0">
      <w:start w:val="0"/>
      <w:numFmt w:val="bullet"/>
      <w:lvlText w:val="•"/>
      <w:lvlJc w:val="left"/>
      <w:pPr>
        <w:ind w:left="7378" w:hanging="420"/>
      </w:pPr>
      <w:rPr>
        <w:rFonts w:hint="default"/>
        <w:lang w:val="en-US" w:eastAsia="en-US" w:bidi="en-US"/>
      </w:rPr>
    </w:lvl>
    <w:lvl w:ilvl="8" w:tentative="0">
      <w:start w:val="0"/>
      <w:numFmt w:val="bullet"/>
      <w:lvlText w:val="•"/>
      <w:lvlJc w:val="left"/>
      <w:pPr>
        <w:ind w:left="8321" w:hanging="42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DD0D1C"/>
    <w:rsid w:val="28ED7C37"/>
    <w:rsid w:val="359A19C6"/>
    <w:rsid w:val="36B5144B"/>
    <w:rsid w:val="5AF77D14"/>
    <w:rsid w:val="6FDC2263"/>
    <w:rsid w:val="710910C2"/>
    <w:rsid w:val="75BF16FC"/>
    <w:rsid w:val="7C561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en-US" w:bidi="en-US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宋体" w:hAnsi="宋体" w:eastAsia="宋体" w:cs="宋体"/>
      <w:sz w:val="21"/>
      <w:szCs w:val="21"/>
      <w:lang w:val="en-US" w:eastAsia="en-US" w:bidi="en-US"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8">
    <w:name w:val="List Paragraph"/>
    <w:basedOn w:val="1"/>
    <w:qFormat/>
    <w:uiPriority w:val="1"/>
    <w:pPr>
      <w:ind w:left="560" w:hanging="421"/>
    </w:pPr>
    <w:rPr>
      <w:rFonts w:ascii="宋体" w:hAnsi="宋体" w:eastAsia="宋体" w:cs="宋体"/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2020-12-02T05:04:30Z</dcterms:created>
  <dc:creator>Administrator</dc:creator>
  <cp:lastModifiedBy>天外飞仙</cp:lastModifiedBy>
  <dcterms:modified xsi:type="dcterms:W3CDTF">2020-12-02T06:13:05Z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